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573F" w:rsidRPr="00A2573F" w:rsidRDefault="00A2573F" w:rsidP="0055718B">
      <w:pPr>
        <w:spacing w:before="100" w:beforeAutospacing="1" w:after="100" w:afterAutospacing="1" w:line="360" w:lineRule="auto"/>
        <w:jc w:val="center"/>
        <w:outlineLvl w:val="2"/>
        <w:rPr>
          <w:rFonts w:ascii="Times New Roman" w:eastAsia="Times New Roman" w:hAnsi="Times New Roman" w:cs="Times New Roman"/>
          <w:b/>
          <w:bCs/>
          <w:color w:val="000000" w:themeColor="text1"/>
          <w:sz w:val="28"/>
          <w:szCs w:val="28"/>
          <w:lang w:eastAsia="en-IN"/>
        </w:rPr>
      </w:pPr>
      <w:r w:rsidRPr="00E805F5">
        <w:rPr>
          <w:rFonts w:ascii="Times New Roman" w:eastAsia="Times New Roman" w:hAnsi="Times New Roman" w:cs="Times New Roman"/>
          <w:b/>
          <w:bCs/>
          <w:color w:val="000000" w:themeColor="text1"/>
          <w:sz w:val="28"/>
          <w:szCs w:val="28"/>
          <w:lang w:eastAsia="en-IN"/>
        </w:rPr>
        <w:t>ABSTRACT</w:t>
      </w:r>
    </w:p>
    <w:p w:rsidR="00A2573F" w:rsidRPr="00A2573F" w:rsidRDefault="00A2573F" w:rsidP="00E805F5">
      <w:p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A2573F">
        <w:rPr>
          <w:rFonts w:ascii="Times New Roman" w:eastAsia="Times New Roman" w:hAnsi="Times New Roman" w:cs="Times New Roman"/>
          <w:color w:val="000000" w:themeColor="text1"/>
          <w:sz w:val="28"/>
          <w:szCs w:val="28"/>
          <w:lang w:eastAsia="en-IN"/>
        </w:rPr>
        <w:t xml:space="preserve">Medicinal plants play a crucial role in traditional healthcare systems such as Ayurveda and Siddha, providing natural treatments for various ailments. Accurate identification of these plants is often difficult due to similarities in leaf appearance, environmental variations, and the lack of expert knowledge among the </w:t>
      </w:r>
      <w:proofErr w:type="gramStart"/>
      <w:r w:rsidRPr="00A2573F">
        <w:rPr>
          <w:rFonts w:ascii="Times New Roman" w:eastAsia="Times New Roman" w:hAnsi="Times New Roman" w:cs="Times New Roman"/>
          <w:color w:val="000000" w:themeColor="text1"/>
          <w:sz w:val="28"/>
          <w:szCs w:val="28"/>
          <w:lang w:eastAsia="en-IN"/>
        </w:rPr>
        <w:t>general public</w:t>
      </w:r>
      <w:proofErr w:type="gramEnd"/>
      <w:r w:rsidRPr="00A2573F">
        <w:rPr>
          <w:rFonts w:ascii="Times New Roman" w:eastAsia="Times New Roman" w:hAnsi="Times New Roman" w:cs="Times New Roman"/>
          <w:color w:val="000000" w:themeColor="text1"/>
          <w:sz w:val="28"/>
          <w:szCs w:val="28"/>
          <w:lang w:eastAsia="en-IN"/>
        </w:rPr>
        <w:t>. To overcome these challenges, this project presents an automated medicinal plant identification system using deep learning techniques, aimed at simplifying plant recognition and preserving traditional medicinal knowledge.</w:t>
      </w:r>
    </w:p>
    <w:p w:rsidR="00A2573F" w:rsidRPr="00A2573F" w:rsidRDefault="00A2573F" w:rsidP="00E805F5">
      <w:p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A2573F">
        <w:rPr>
          <w:rFonts w:ascii="Times New Roman" w:eastAsia="Times New Roman" w:hAnsi="Times New Roman" w:cs="Times New Roman"/>
          <w:color w:val="000000" w:themeColor="text1"/>
          <w:sz w:val="28"/>
          <w:szCs w:val="28"/>
          <w:lang w:eastAsia="en-IN"/>
        </w:rPr>
        <w:t xml:space="preserve">The proposed system employs a </w:t>
      </w:r>
      <w:r w:rsidRPr="00E805F5">
        <w:rPr>
          <w:rFonts w:ascii="Times New Roman" w:eastAsia="Times New Roman" w:hAnsi="Times New Roman" w:cs="Times New Roman"/>
          <w:b/>
          <w:bCs/>
          <w:color w:val="000000" w:themeColor="text1"/>
          <w:sz w:val="28"/>
          <w:szCs w:val="28"/>
          <w:lang w:eastAsia="en-IN"/>
        </w:rPr>
        <w:t>Neural Architecture Search (NAS)–based convolutional neural network</w:t>
      </w:r>
      <w:r w:rsidRPr="00A2573F">
        <w:rPr>
          <w:rFonts w:ascii="Times New Roman" w:eastAsia="Times New Roman" w:hAnsi="Times New Roman" w:cs="Times New Roman"/>
          <w:color w:val="000000" w:themeColor="text1"/>
          <w:sz w:val="28"/>
          <w:szCs w:val="28"/>
          <w:lang w:eastAsia="en-IN"/>
        </w:rPr>
        <w:t xml:space="preserve"> to classify medicinal plants from leaf images. Uploaded images </w:t>
      </w:r>
      <w:proofErr w:type="gramStart"/>
      <w:r w:rsidRPr="00A2573F">
        <w:rPr>
          <w:rFonts w:ascii="Times New Roman" w:eastAsia="Times New Roman" w:hAnsi="Times New Roman" w:cs="Times New Roman"/>
          <w:color w:val="000000" w:themeColor="text1"/>
          <w:sz w:val="28"/>
          <w:szCs w:val="28"/>
          <w:lang w:eastAsia="en-IN"/>
        </w:rPr>
        <w:t xml:space="preserve">are </w:t>
      </w:r>
      <w:proofErr w:type="spellStart"/>
      <w:r w:rsidRPr="00A2573F">
        <w:rPr>
          <w:rFonts w:ascii="Times New Roman" w:eastAsia="Times New Roman" w:hAnsi="Times New Roman" w:cs="Times New Roman"/>
          <w:color w:val="000000" w:themeColor="text1"/>
          <w:sz w:val="28"/>
          <w:szCs w:val="28"/>
          <w:lang w:eastAsia="en-IN"/>
        </w:rPr>
        <w:t>preprocessed</w:t>
      </w:r>
      <w:proofErr w:type="spellEnd"/>
      <w:proofErr w:type="gramEnd"/>
      <w:r w:rsidRPr="00A2573F">
        <w:rPr>
          <w:rFonts w:ascii="Times New Roman" w:eastAsia="Times New Roman" w:hAnsi="Times New Roman" w:cs="Times New Roman"/>
          <w:color w:val="000000" w:themeColor="text1"/>
          <w:sz w:val="28"/>
          <w:szCs w:val="28"/>
          <w:lang w:eastAsia="en-IN"/>
        </w:rPr>
        <w:t xml:space="preserve"> through resizing, normalization, and </w:t>
      </w:r>
      <w:proofErr w:type="spellStart"/>
      <w:r w:rsidRPr="00A2573F">
        <w:rPr>
          <w:rFonts w:ascii="Times New Roman" w:eastAsia="Times New Roman" w:hAnsi="Times New Roman" w:cs="Times New Roman"/>
          <w:color w:val="000000" w:themeColor="text1"/>
          <w:sz w:val="28"/>
          <w:szCs w:val="28"/>
          <w:lang w:eastAsia="en-IN"/>
        </w:rPr>
        <w:t>color</w:t>
      </w:r>
      <w:proofErr w:type="spellEnd"/>
      <w:r w:rsidRPr="00A2573F">
        <w:rPr>
          <w:rFonts w:ascii="Times New Roman" w:eastAsia="Times New Roman" w:hAnsi="Times New Roman" w:cs="Times New Roman"/>
          <w:color w:val="000000" w:themeColor="text1"/>
          <w:sz w:val="28"/>
          <w:szCs w:val="28"/>
          <w:lang w:eastAsia="en-IN"/>
        </w:rPr>
        <w:t xml:space="preserve"> conversion before being </w:t>
      </w:r>
      <w:proofErr w:type="spellStart"/>
      <w:r w:rsidRPr="00A2573F">
        <w:rPr>
          <w:rFonts w:ascii="Times New Roman" w:eastAsia="Times New Roman" w:hAnsi="Times New Roman" w:cs="Times New Roman"/>
          <w:color w:val="000000" w:themeColor="text1"/>
          <w:sz w:val="28"/>
          <w:szCs w:val="28"/>
          <w:lang w:eastAsia="en-IN"/>
        </w:rPr>
        <w:t>analyzed</w:t>
      </w:r>
      <w:proofErr w:type="spellEnd"/>
      <w:r w:rsidRPr="00A2573F">
        <w:rPr>
          <w:rFonts w:ascii="Times New Roman" w:eastAsia="Times New Roman" w:hAnsi="Times New Roman" w:cs="Times New Roman"/>
          <w:color w:val="000000" w:themeColor="text1"/>
          <w:sz w:val="28"/>
          <w:szCs w:val="28"/>
          <w:lang w:eastAsia="en-IN"/>
        </w:rPr>
        <w:t xml:space="preserve"> by the trained model. The system predicts the plant species with a corresponding confidence score and delivers comprehensive information, including plant names, clinical benefits, and </w:t>
      </w:r>
      <w:proofErr w:type="spellStart"/>
      <w:r w:rsidRPr="00A2573F">
        <w:rPr>
          <w:rFonts w:ascii="Times New Roman" w:eastAsia="Times New Roman" w:hAnsi="Times New Roman" w:cs="Times New Roman"/>
          <w:color w:val="000000" w:themeColor="text1"/>
          <w:sz w:val="28"/>
          <w:szCs w:val="28"/>
          <w:lang w:eastAsia="en-IN"/>
        </w:rPr>
        <w:t>Ayurvedic</w:t>
      </w:r>
      <w:proofErr w:type="spellEnd"/>
      <w:r w:rsidRPr="00A2573F">
        <w:rPr>
          <w:rFonts w:ascii="Times New Roman" w:eastAsia="Times New Roman" w:hAnsi="Times New Roman" w:cs="Times New Roman"/>
          <w:color w:val="000000" w:themeColor="text1"/>
          <w:sz w:val="28"/>
          <w:szCs w:val="28"/>
          <w:lang w:eastAsia="en-IN"/>
        </w:rPr>
        <w:t xml:space="preserve"> uses in both English and Tamil. This bilingual approach improves accessibility and supports regional users in understanding medicinal properties.</w:t>
      </w:r>
    </w:p>
    <w:p w:rsidR="00A2573F" w:rsidRPr="00A2573F" w:rsidRDefault="00A2573F" w:rsidP="00E805F5">
      <w:p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A2573F">
        <w:rPr>
          <w:rFonts w:ascii="Times New Roman" w:eastAsia="Times New Roman" w:hAnsi="Times New Roman" w:cs="Times New Roman"/>
          <w:color w:val="000000" w:themeColor="text1"/>
          <w:sz w:val="28"/>
          <w:szCs w:val="28"/>
          <w:lang w:eastAsia="en-IN"/>
        </w:rPr>
        <w:t>The model demonstrates high accuracy and efficient performance compared to conventional CNN models. Integration with a Flask-based web application enables real-time predictions through a simple and user-friendly interface. By combining artificial intelligence with traditional herbal medicine, the proposed system contributes to digital healthcare awareness, supports educational and research activities, and promotes the conservation and proper utilization of medicinal plants</w:t>
      </w:r>
    </w:p>
    <w:p w:rsidR="00A2573F" w:rsidRPr="0055718B" w:rsidRDefault="00A2573F" w:rsidP="00E805F5">
      <w:pPr>
        <w:pStyle w:val="Heading2"/>
        <w:spacing w:line="360" w:lineRule="auto"/>
        <w:jc w:val="both"/>
        <w:rPr>
          <w:rFonts w:ascii="Times New Roman" w:hAnsi="Times New Roman" w:cs="Times New Roman"/>
          <w:color w:val="000000" w:themeColor="text1"/>
          <w:sz w:val="28"/>
          <w:szCs w:val="28"/>
        </w:rPr>
      </w:pPr>
      <w:r w:rsidRPr="0055718B">
        <w:rPr>
          <w:rStyle w:val="Strong"/>
          <w:rFonts w:ascii="Times New Roman" w:hAnsi="Times New Roman" w:cs="Times New Roman"/>
          <w:bCs w:val="0"/>
          <w:color w:val="000000" w:themeColor="text1"/>
          <w:sz w:val="28"/>
          <w:szCs w:val="28"/>
        </w:rPr>
        <w:lastRenderedPageBreak/>
        <w:t>1. Introduction</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Medicinal plants have been an essential component of traditional healthcare systems such as Ayurveda, Siddha, and Unani for thousands of years. These plants are widely recognized for their natural healing properties and </w:t>
      </w:r>
      <w:proofErr w:type="gramStart"/>
      <w:r w:rsidRPr="00E805F5">
        <w:rPr>
          <w:color w:val="000000" w:themeColor="text1"/>
          <w:sz w:val="28"/>
          <w:szCs w:val="28"/>
        </w:rPr>
        <w:t>are used</w:t>
      </w:r>
      <w:proofErr w:type="gramEnd"/>
      <w:r w:rsidRPr="00E805F5">
        <w:rPr>
          <w:color w:val="000000" w:themeColor="text1"/>
          <w:sz w:val="28"/>
          <w:szCs w:val="28"/>
        </w:rPr>
        <w:t xml:space="preserve"> in the treatment and prevention of numerous diseases, including liver disorders, diabetes, inflammation, and infections. In countries like India, medicinal plants continue to play a significant role in rural and primary healthcare. However, accurate identification of medicinal plants is critical, as incorrect usage or misidentification can reduce therapeutic effectiveness and may pose serious health risks.</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In recent years, advances in artificial intelligence, particularly in the field of deep learning, have revolutionized image-based classification and pattern recognition tasks. Computer vision techniques using convolutional neural networks (CNNs) have shown promising results in plant and leaf classification. Despite this progress, traditional CNN architectures often require manual design and extensive experimentation to achieve optimal performance. Furthermore, variations in lighting conditions, background clutter, leaf orientation, and image quality introduce additional challenges, making plant identification a complex problem that demands robust and adaptive learning models.</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To address these challenges, this project presents an automated medicinal plant identification system based on a </w:t>
      </w:r>
      <w:r w:rsidRPr="00E805F5">
        <w:rPr>
          <w:rStyle w:val="Strong"/>
          <w:color w:val="000000" w:themeColor="text1"/>
          <w:sz w:val="28"/>
          <w:szCs w:val="28"/>
        </w:rPr>
        <w:t>Neural Architecture Search (NAS)</w:t>
      </w:r>
      <w:r w:rsidRPr="00E805F5">
        <w:rPr>
          <w:color w:val="000000" w:themeColor="text1"/>
          <w:sz w:val="28"/>
          <w:szCs w:val="28"/>
        </w:rPr>
        <w:t xml:space="preserve"> model deployed through a </w:t>
      </w:r>
      <w:r w:rsidRPr="00E805F5">
        <w:rPr>
          <w:rStyle w:val="Strong"/>
          <w:color w:val="000000" w:themeColor="text1"/>
          <w:sz w:val="28"/>
          <w:szCs w:val="28"/>
        </w:rPr>
        <w:t>Flask web application</w:t>
      </w:r>
      <w:r w:rsidRPr="00E805F5">
        <w:rPr>
          <w:color w:val="000000" w:themeColor="text1"/>
          <w:sz w:val="28"/>
          <w:szCs w:val="28"/>
        </w:rPr>
        <w:t xml:space="preserve">. The proposed system classifies medicinal plants from uploaded leaf images and provides informative outputs including plant names, confidence scores, clinical benefits, and </w:t>
      </w:r>
      <w:proofErr w:type="spellStart"/>
      <w:r w:rsidRPr="00E805F5">
        <w:rPr>
          <w:color w:val="000000" w:themeColor="text1"/>
          <w:sz w:val="28"/>
          <w:szCs w:val="28"/>
        </w:rPr>
        <w:t>Ayurvedic</w:t>
      </w:r>
      <w:proofErr w:type="spellEnd"/>
      <w:r w:rsidRPr="00E805F5">
        <w:rPr>
          <w:color w:val="000000" w:themeColor="text1"/>
          <w:sz w:val="28"/>
          <w:szCs w:val="28"/>
        </w:rPr>
        <w:t xml:space="preserve"> uses in both English and Tamil. The inclusion of bilingual information enhances accessibility and preserves indigenous medicinal knowledge. By integrating modern deep learning techniques with traditional healthcare knowledge, the </w:t>
      </w:r>
      <w:r w:rsidRPr="00E805F5">
        <w:rPr>
          <w:color w:val="000000" w:themeColor="text1"/>
          <w:sz w:val="28"/>
          <w:szCs w:val="28"/>
        </w:rPr>
        <w:lastRenderedPageBreak/>
        <w:t>system aims to support education, research, and awareness while promoting the conservation and responsible use of medicinal plant resources.</w:t>
      </w:r>
    </w:p>
    <w:p w:rsidR="00A2573F" w:rsidRPr="0055718B" w:rsidRDefault="00A2573F" w:rsidP="00E805F5">
      <w:pPr>
        <w:pStyle w:val="Heading2"/>
        <w:spacing w:line="360" w:lineRule="auto"/>
        <w:jc w:val="both"/>
        <w:rPr>
          <w:rFonts w:ascii="Times New Roman" w:hAnsi="Times New Roman" w:cs="Times New Roman"/>
          <w:color w:val="000000" w:themeColor="text1"/>
          <w:sz w:val="28"/>
          <w:szCs w:val="28"/>
        </w:rPr>
      </w:pPr>
      <w:r w:rsidRPr="0055718B">
        <w:rPr>
          <w:rStyle w:val="Strong"/>
          <w:rFonts w:ascii="Times New Roman" w:hAnsi="Times New Roman" w:cs="Times New Roman"/>
          <w:bCs w:val="0"/>
          <w:color w:val="000000" w:themeColor="text1"/>
          <w:sz w:val="28"/>
          <w:szCs w:val="28"/>
        </w:rPr>
        <w:t>Problem Statement</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Medicinal plants form a fundamental part of traditional healthcare systems such as Ayurveda and Siddha, offering natural and cost-effective remedies for a wide range of illnesses. Despite their importance, the accurate identification and proper utilization of medicinal plants remain a major challenge. Many medicinal plants share similar visual characteristics, especially in leaf shape, </w:t>
      </w:r>
      <w:proofErr w:type="spellStart"/>
      <w:r w:rsidRPr="00E805F5">
        <w:rPr>
          <w:color w:val="000000" w:themeColor="text1"/>
          <w:sz w:val="28"/>
          <w:szCs w:val="28"/>
        </w:rPr>
        <w:t>color</w:t>
      </w:r>
      <w:proofErr w:type="spellEnd"/>
      <w:r w:rsidRPr="00E805F5">
        <w:rPr>
          <w:color w:val="000000" w:themeColor="text1"/>
          <w:sz w:val="28"/>
          <w:szCs w:val="28"/>
        </w:rPr>
        <w:t>, and texture, making it difficult for non-experts to distinguish between species. Misidentification can lead to incorrect treatment, reduced therapeutic effectiveness, or even adverse health effects.</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Currently, medicinal plant identification relies heavily on botanical experts, field guides, or manual observation techniques, which are time-consuming, location-dependent, and often inaccessible to the </w:t>
      </w:r>
      <w:proofErr w:type="gramStart"/>
      <w:r w:rsidRPr="00E805F5">
        <w:rPr>
          <w:color w:val="000000" w:themeColor="text1"/>
          <w:sz w:val="28"/>
          <w:szCs w:val="28"/>
        </w:rPr>
        <w:t>general public</w:t>
      </w:r>
      <w:proofErr w:type="gramEnd"/>
      <w:r w:rsidRPr="00E805F5">
        <w:rPr>
          <w:color w:val="000000" w:themeColor="text1"/>
          <w:sz w:val="28"/>
          <w:szCs w:val="28"/>
        </w:rPr>
        <w:t>. In rural areas and among students or beginners in herbal medicine, the lack of expert guidance further increases the risk of incorrect plant usage. Additionally, traditional identification methods do not scale well and fail to provide real-time assistance. With the gradual decline in traditional knowledge transfer between generations, valuable indigenous medicinal information is at risk of being lost.</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Existing digital plant identification systems and mobile applications often use conventional convolutional neural networks, which require extensive manual tuning and may not generalize well across varying environmental conditions. Factors such as inconsistent lighting, background noise, leaf orientation, image resolution, and plant maturity significantly affect classification accuracy. Moreover, many existing systems focus solely on plant identification without </w:t>
      </w:r>
      <w:r w:rsidRPr="00E805F5">
        <w:rPr>
          <w:color w:val="000000" w:themeColor="text1"/>
          <w:sz w:val="28"/>
          <w:szCs w:val="28"/>
        </w:rPr>
        <w:lastRenderedPageBreak/>
        <w:t>offering detailed medicinal insights, and very few provide multilingual support tailored to regional users.</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Therefore, there is a strong need for an intelligent, automated, and user-friendly system that can accurately identify medicinal plants from images while delivering reliable medicinal information in an accessible format. The system must be capable of handling real-world image variations, minimize dependency on expert knowledge, and preserve traditional medicinal wisdom. Addressing these challenges through advanced deep learning techniques and a web-based deployment forms the core problem addressed in this project.</w:t>
      </w:r>
    </w:p>
    <w:p w:rsidR="00A2573F" w:rsidRPr="0055718B" w:rsidRDefault="00A2573F" w:rsidP="00E805F5">
      <w:pPr>
        <w:pStyle w:val="Heading2"/>
        <w:spacing w:line="360" w:lineRule="auto"/>
        <w:jc w:val="both"/>
        <w:rPr>
          <w:rFonts w:ascii="Times New Roman" w:hAnsi="Times New Roman" w:cs="Times New Roman"/>
          <w:color w:val="000000" w:themeColor="text1"/>
          <w:sz w:val="28"/>
          <w:szCs w:val="28"/>
        </w:rPr>
      </w:pPr>
      <w:r w:rsidRPr="0055718B">
        <w:rPr>
          <w:rStyle w:val="Strong"/>
          <w:rFonts w:ascii="Times New Roman" w:hAnsi="Times New Roman" w:cs="Times New Roman"/>
          <w:bCs w:val="0"/>
          <w:color w:val="000000" w:themeColor="text1"/>
          <w:sz w:val="28"/>
          <w:szCs w:val="28"/>
        </w:rPr>
        <w:t>2. Literature Survey</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The identification and classification of medicinal plants have been widely studied using traditional botanical methods and, more recently, computational approaches. Early plant identification techniques primarily relied on manual observation of morphological features such as leaf shape, </w:t>
      </w:r>
      <w:proofErr w:type="spellStart"/>
      <w:r w:rsidRPr="00E805F5">
        <w:rPr>
          <w:color w:val="000000" w:themeColor="text1"/>
          <w:sz w:val="28"/>
          <w:szCs w:val="28"/>
        </w:rPr>
        <w:t>color</w:t>
      </w:r>
      <w:proofErr w:type="spellEnd"/>
      <w:r w:rsidRPr="00E805F5">
        <w:rPr>
          <w:color w:val="000000" w:themeColor="text1"/>
          <w:sz w:val="28"/>
          <w:szCs w:val="28"/>
        </w:rPr>
        <w:t>, texture, venation, and flower structure. Although these methods are accurate when performed by experts, they are time-consuming, require extensive domain knowledge, and are not feasible for real-time or large-scale applications. This limitation motivated researchers to explore automated plant recognition systems using image processing and machine learning techniques.</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Initial computational approaches employed </w:t>
      </w:r>
      <w:proofErr w:type="gramStart"/>
      <w:r w:rsidRPr="00E805F5">
        <w:rPr>
          <w:color w:val="000000" w:themeColor="text1"/>
          <w:sz w:val="28"/>
          <w:szCs w:val="28"/>
        </w:rPr>
        <w:t>hand-crafted</w:t>
      </w:r>
      <w:proofErr w:type="gramEnd"/>
      <w:r w:rsidRPr="00E805F5">
        <w:rPr>
          <w:color w:val="000000" w:themeColor="text1"/>
          <w:sz w:val="28"/>
          <w:szCs w:val="28"/>
        </w:rPr>
        <w:t xml:space="preserve"> feature extraction methods such as shape descriptors, </w:t>
      </w:r>
      <w:proofErr w:type="spellStart"/>
      <w:r w:rsidRPr="00E805F5">
        <w:rPr>
          <w:color w:val="000000" w:themeColor="text1"/>
          <w:sz w:val="28"/>
          <w:szCs w:val="28"/>
        </w:rPr>
        <w:t>color</w:t>
      </w:r>
      <w:proofErr w:type="spellEnd"/>
      <w:r w:rsidRPr="00E805F5">
        <w:rPr>
          <w:color w:val="000000" w:themeColor="text1"/>
          <w:sz w:val="28"/>
          <w:szCs w:val="28"/>
        </w:rPr>
        <w:t xml:space="preserve"> histograms, texture analysis using GLCM (</w:t>
      </w:r>
      <w:proofErr w:type="spellStart"/>
      <w:r w:rsidRPr="00E805F5">
        <w:rPr>
          <w:color w:val="000000" w:themeColor="text1"/>
          <w:sz w:val="28"/>
          <w:szCs w:val="28"/>
        </w:rPr>
        <w:t>Gray</w:t>
      </w:r>
      <w:proofErr w:type="spellEnd"/>
      <w:r w:rsidRPr="00E805F5">
        <w:rPr>
          <w:color w:val="000000" w:themeColor="text1"/>
          <w:sz w:val="28"/>
          <w:szCs w:val="28"/>
        </w:rPr>
        <w:t xml:space="preserve"> Level Co-occurrence Matrix), and edge detection techniques. These features </w:t>
      </w:r>
      <w:proofErr w:type="gramStart"/>
      <w:r w:rsidRPr="00E805F5">
        <w:rPr>
          <w:color w:val="000000" w:themeColor="text1"/>
          <w:sz w:val="28"/>
          <w:szCs w:val="28"/>
        </w:rPr>
        <w:t>were then classified</w:t>
      </w:r>
      <w:proofErr w:type="gramEnd"/>
      <w:r w:rsidRPr="00E805F5">
        <w:rPr>
          <w:color w:val="000000" w:themeColor="text1"/>
          <w:sz w:val="28"/>
          <w:szCs w:val="28"/>
        </w:rPr>
        <w:t xml:space="preserve"> using traditional machine learning algorithms such as Support Vector Machines (SVM), k-Nearest </w:t>
      </w:r>
      <w:proofErr w:type="spellStart"/>
      <w:r w:rsidRPr="00E805F5">
        <w:rPr>
          <w:color w:val="000000" w:themeColor="text1"/>
          <w:sz w:val="28"/>
          <w:szCs w:val="28"/>
        </w:rPr>
        <w:t>Neighbors</w:t>
      </w:r>
      <w:proofErr w:type="spellEnd"/>
      <w:r w:rsidRPr="00E805F5">
        <w:rPr>
          <w:color w:val="000000" w:themeColor="text1"/>
          <w:sz w:val="28"/>
          <w:szCs w:val="28"/>
        </w:rPr>
        <w:t xml:space="preserve"> (k-NN), Decision Trees, and Random Forests. While these methods achieved moderate accuracy under controlled conditions, their performance degraded significantly when </w:t>
      </w:r>
      <w:r w:rsidRPr="00E805F5">
        <w:rPr>
          <w:color w:val="000000" w:themeColor="text1"/>
          <w:sz w:val="28"/>
          <w:szCs w:val="28"/>
        </w:rPr>
        <w:lastRenderedPageBreak/>
        <w:t>applied to real-world images with varying illumination, background noise, and occlusion. Additionally, the reliance on manually designed features limited their adaptability and scalability.</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With the advent of deep learning, convolutional neural networks (CNNs) emerged as a powerful solution for image-based plant classification. CNN-based models such as </w:t>
      </w:r>
      <w:proofErr w:type="spellStart"/>
      <w:r w:rsidRPr="00E805F5">
        <w:rPr>
          <w:color w:val="000000" w:themeColor="text1"/>
          <w:sz w:val="28"/>
          <w:szCs w:val="28"/>
        </w:rPr>
        <w:t>AlexNet</w:t>
      </w:r>
      <w:proofErr w:type="spellEnd"/>
      <w:r w:rsidRPr="00E805F5">
        <w:rPr>
          <w:color w:val="000000" w:themeColor="text1"/>
          <w:sz w:val="28"/>
          <w:szCs w:val="28"/>
        </w:rPr>
        <w:t xml:space="preserve">, </w:t>
      </w:r>
      <w:proofErr w:type="spellStart"/>
      <w:r w:rsidRPr="00E805F5">
        <w:rPr>
          <w:color w:val="000000" w:themeColor="text1"/>
          <w:sz w:val="28"/>
          <w:szCs w:val="28"/>
        </w:rPr>
        <w:t>VGGNet</w:t>
      </w:r>
      <w:proofErr w:type="spellEnd"/>
      <w:r w:rsidRPr="00E805F5">
        <w:rPr>
          <w:color w:val="000000" w:themeColor="text1"/>
          <w:sz w:val="28"/>
          <w:szCs w:val="28"/>
        </w:rPr>
        <w:t xml:space="preserve">, </w:t>
      </w:r>
      <w:proofErr w:type="spellStart"/>
      <w:r w:rsidRPr="00E805F5">
        <w:rPr>
          <w:color w:val="000000" w:themeColor="text1"/>
          <w:sz w:val="28"/>
          <w:szCs w:val="28"/>
        </w:rPr>
        <w:t>ResNet</w:t>
      </w:r>
      <w:proofErr w:type="spellEnd"/>
      <w:r w:rsidRPr="00E805F5">
        <w:rPr>
          <w:color w:val="000000" w:themeColor="text1"/>
          <w:sz w:val="28"/>
          <w:szCs w:val="28"/>
        </w:rPr>
        <w:t xml:space="preserve">, and Inception demonstrated significant improvements in classification accuracy by automatically learning hierarchical features from raw images. Several studies applied these architectures to leaf-based medicinal plant datasets and reported promising results. Transfer learning further enhanced performance by leveraging </w:t>
      </w:r>
      <w:proofErr w:type="spellStart"/>
      <w:r w:rsidRPr="00E805F5">
        <w:rPr>
          <w:color w:val="000000" w:themeColor="text1"/>
          <w:sz w:val="28"/>
          <w:szCs w:val="28"/>
        </w:rPr>
        <w:t>pretrained</w:t>
      </w:r>
      <w:proofErr w:type="spellEnd"/>
      <w:r w:rsidRPr="00E805F5">
        <w:rPr>
          <w:color w:val="000000" w:themeColor="text1"/>
          <w:sz w:val="28"/>
          <w:szCs w:val="28"/>
        </w:rPr>
        <w:t xml:space="preserve"> models on large-scale image datasets. However, these architectures often require careful manual design, </w:t>
      </w:r>
      <w:proofErr w:type="spellStart"/>
      <w:r w:rsidRPr="00E805F5">
        <w:rPr>
          <w:color w:val="000000" w:themeColor="text1"/>
          <w:sz w:val="28"/>
          <w:szCs w:val="28"/>
        </w:rPr>
        <w:t>hyperparameter</w:t>
      </w:r>
      <w:proofErr w:type="spellEnd"/>
      <w:r w:rsidRPr="00E805F5">
        <w:rPr>
          <w:color w:val="000000" w:themeColor="text1"/>
          <w:sz w:val="28"/>
          <w:szCs w:val="28"/>
        </w:rPr>
        <w:t xml:space="preserve"> tuning, and substantial computational resources, making them less efficient for lightweight or real-time applications.</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Recent research has focused on optimizing deep learning architectures to improve accuracy while reducing model complexity. Neural Architecture Search (NAS) has emerged as an advanced approach that automatically discovers optimal network structures tailored to specific tasks. </w:t>
      </w:r>
      <w:proofErr w:type="gramStart"/>
      <w:r w:rsidRPr="00E805F5">
        <w:rPr>
          <w:color w:val="000000" w:themeColor="text1"/>
          <w:sz w:val="28"/>
          <w:szCs w:val="28"/>
        </w:rPr>
        <w:t>NAS-based models eliminate the need for manual architecture design and have shown superior performance in various image classification domains, including plant disease detection and agricultural analysis.</w:t>
      </w:r>
      <w:proofErr w:type="gramEnd"/>
      <w:r w:rsidRPr="00E805F5">
        <w:rPr>
          <w:color w:val="000000" w:themeColor="text1"/>
          <w:sz w:val="28"/>
          <w:szCs w:val="28"/>
        </w:rPr>
        <w:t xml:space="preserve"> Despite their advantages, the application of NAS models in medicinal plant identification remains relatively unexplored, especially in systems designed for practical user interaction.</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Several web-based and mobile applications </w:t>
      </w:r>
      <w:proofErr w:type="gramStart"/>
      <w:r w:rsidRPr="00E805F5">
        <w:rPr>
          <w:color w:val="000000" w:themeColor="text1"/>
          <w:sz w:val="28"/>
          <w:szCs w:val="28"/>
        </w:rPr>
        <w:t>have been developed</w:t>
      </w:r>
      <w:proofErr w:type="gramEnd"/>
      <w:r w:rsidRPr="00E805F5">
        <w:rPr>
          <w:color w:val="000000" w:themeColor="text1"/>
          <w:sz w:val="28"/>
          <w:szCs w:val="28"/>
        </w:rPr>
        <w:t xml:space="preserve"> for plant identification; however, many of these systems provide only plant names without offering detailed medicinal or clinical information. Furthermore, the majority of existing platforms lack multilingual support, limiting accessibility for regional users and rural communities. Very few systems integrate traditional medicinal </w:t>
      </w:r>
      <w:r w:rsidRPr="00E805F5">
        <w:rPr>
          <w:color w:val="000000" w:themeColor="text1"/>
          <w:sz w:val="28"/>
          <w:szCs w:val="28"/>
        </w:rPr>
        <w:lastRenderedPageBreak/>
        <w:t xml:space="preserve">knowledge such as </w:t>
      </w:r>
      <w:proofErr w:type="spellStart"/>
      <w:r w:rsidRPr="00E805F5">
        <w:rPr>
          <w:color w:val="000000" w:themeColor="text1"/>
          <w:sz w:val="28"/>
          <w:szCs w:val="28"/>
        </w:rPr>
        <w:t>Ayurvedic</w:t>
      </w:r>
      <w:proofErr w:type="spellEnd"/>
      <w:r w:rsidRPr="00E805F5">
        <w:rPr>
          <w:color w:val="000000" w:themeColor="text1"/>
          <w:sz w:val="28"/>
          <w:szCs w:val="28"/>
        </w:rPr>
        <w:t xml:space="preserve"> uses alongside modern clinical benefits. This highlights a significant research gap in combining accurate plant classification with comprehensive, user-friendly, and culturally relevant information delivery.</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In summary, existing literature demonstrates significant progress in automated plant identification using deep learning techniques. However, challenges remain in achieving high accuracy under real-world conditions, reducing model complexity, preserving traditional medicinal knowledge, and enhancing accessibility through bilingual or multilingual interfaces. These limitations motivate the development of an intelligent medicinal plant identification system using NAS-based deep learning integrated with a web platform, as proposed in this project.</w:t>
      </w:r>
    </w:p>
    <w:p w:rsidR="00A2573F" w:rsidRPr="0055718B" w:rsidRDefault="0055718B" w:rsidP="00E805F5">
      <w:pPr>
        <w:pStyle w:val="Heading2"/>
        <w:spacing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bCs w:val="0"/>
          <w:color w:val="000000" w:themeColor="text1"/>
          <w:sz w:val="28"/>
          <w:szCs w:val="28"/>
        </w:rPr>
        <w:t xml:space="preserve">3 </w:t>
      </w:r>
      <w:r w:rsidR="00A2573F" w:rsidRPr="0055718B">
        <w:rPr>
          <w:rStyle w:val="Strong"/>
          <w:rFonts w:ascii="Times New Roman" w:hAnsi="Times New Roman" w:cs="Times New Roman"/>
          <w:bCs w:val="0"/>
          <w:color w:val="000000" w:themeColor="text1"/>
          <w:sz w:val="28"/>
          <w:szCs w:val="28"/>
        </w:rPr>
        <w:t>Objectives of the Proposed System</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t>To design and develop an automated medicinal plant identification system that accurately classifies different medicinal plant species using leaf images, thereby reducing human effort and minimizing errors caused by manual identification methods.</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t>To implement a Neural Architecture Search (NAS)–based deep learning model that automatically determines the most efficient neural network architecture for plant classification, ensuring improved accuracy and optimized performance compared to traditional convolutional neural networks.</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t>To enable non-expert users, including students, farmers, and traditional medicine practitioners, to identify medicinal plants easily without requiring prior botanical knowledge or expert assistance.</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t>To ensure robust system performance under real-world conditions by effectively handling variations in image quality, lighting, background clutter, leaf orientation, and plant maturity stages.</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lastRenderedPageBreak/>
        <w:t>To provide prediction confidence scores along with classification results, helping users assess the reliability and trustworthiness of the identified medicinal plant.</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t>To deliver comprehensive clinical information describing the health benefits and therapeutic properties of each identified medicinal plant in a clear and informative manner.</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t xml:space="preserve">To integrate </w:t>
      </w:r>
      <w:proofErr w:type="spellStart"/>
      <w:r w:rsidRPr="00E805F5">
        <w:rPr>
          <w:color w:val="000000" w:themeColor="text1"/>
          <w:sz w:val="28"/>
          <w:szCs w:val="28"/>
        </w:rPr>
        <w:t>Ayurvedic</w:t>
      </w:r>
      <w:proofErr w:type="spellEnd"/>
      <w:r w:rsidRPr="00E805F5">
        <w:rPr>
          <w:color w:val="000000" w:themeColor="text1"/>
          <w:sz w:val="28"/>
          <w:szCs w:val="28"/>
        </w:rPr>
        <w:t xml:space="preserve"> and traditional medicinal uses of plants within the system, supporting the preservation and digital documentation of indigenous healthcare knowledge.</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t>To support bilingual content delivery in both English and Tamil, improving system accessibility for regional users and enhancing understanding among diverse user groups.</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t>To design and deploy a user-friendly and responsive web application using the Flask framework, enabling real-time image uploads, fast predictions, and seamless user interaction.</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t>To promote awareness, education, and conservation of medicinal plant resources by combining modern artificial intelligence techniques with traditional healthcare practices for sustainable and responsible plant usage.</w:t>
      </w:r>
    </w:p>
    <w:p w:rsidR="00A2573F" w:rsidRPr="0055718B" w:rsidRDefault="0055718B" w:rsidP="00E805F5">
      <w:pPr>
        <w:pStyle w:val="Heading2"/>
        <w:spacing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bCs w:val="0"/>
          <w:color w:val="000000" w:themeColor="text1"/>
          <w:sz w:val="28"/>
          <w:szCs w:val="28"/>
        </w:rPr>
        <w:t xml:space="preserve">4 </w:t>
      </w:r>
      <w:r w:rsidR="00A2573F" w:rsidRPr="0055718B">
        <w:rPr>
          <w:rStyle w:val="Strong"/>
          <w:rFonts w:ascii="Times New Roman" w:hAnsi="Times New Roman" w:cs="Times New Roman"/>
          <w:bCs w:val="0"/>
          <w:color w:val="000000" w:themeColor="text1"/>
          <w:sz w:val="28"/>
          <w:szCs w:val="28"/>
        </w:rPr>
        <w:t>Scope of the Proposed System</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t xml:space="preserve">The proposed system </w:t>
      </w:r>
      <w:proofErr w:type="gramStart"/>
      <w:r w:rsidRPr="00E805F5">
        <w:rPr>
          <w:color w:val="000000" w:themeColor="text1"/>
          <w:sz w:val="28"/>
          <w:szCs w:val="28"/>
        </w:rPr>
        <w:t>is designed</w:t>
      </w:r>
      <w:proofErr w:type="gramEnd"/>
      <w:r w:rsidRPr="00E805F5">
        <w:rPr>
          <w:color w:val="000000" w:themeColor="text1"/>
          <w:sz w:val="28"/>
          <w:szCs w:val="28"/>
        </w:rPr>
        <w:t xml:space="preserve"> to accurately identify a predefined set of medicinal plant species using leaf images by applying advanced deep learning techniques.</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t xml:space="preserve">The system incorporates </w:t>
      </w:r>
      <w:proofErr w:type="gramStart"/>
      <w:r w:rsidRPr="00E805F5">
        <w:rPr>
          <w:color w:val="000000" w:themeColor="text1"/>
          <w:sz w:val="28"/>
          <w:szCs w:val="28"/>
        </w:rPr>
        <w:t xml:space="preserve">image </w:t>
      </w:r>
      <w:proofErr w:type="spellStart"/>
      <w:r w:rsidRPr="00E805F5">
        <w:rPr>
          <w:color w:val="000000" w:themeColor="text1"/>
          <w:sz w:val="28"/>
          <w:szCs w:val="28"/>
        </w:rPr>
        <w:t>preprocessing</w:t>
      </w:r>
      <w:proofErr w:type="spellEnd"/>
      <w:proofErr w:type="gramEnd"/>
      <w:r w:rsidRPr="00E805F5">
        <w:rPr>
          <w:color w:val="000000" w:themeColor="text1"/>
          <w:sz w:val="28"/>
          <w:szCs w:val="28"/>
        </w:rPr>
        <w:t xml:space="preserve"> methods such as resizing, normalization, </w:t>
      </w:r>
      <w:proofErr w:type="spellStart"/>
      <w:r w:rsidRPr="00E805F5">
        <w:rPr>
          <w:color w:val="000000" w:themeColor="text1"/>
          <w:sz w:val="28"/>
          <w:szCs w:val="28"/>
        </w:rPr>
        <w:t>color</w:t>
      </w:r>
      <w:proofErr w:type="spellEnd"/>
      <w:r w:rsidRPr="00E805F5">
        <w:rPr>
          <w:color w:val="000000" w:themeColor="text1"/>
          <w:sz w:val="28"/>
          <w:szCs w:val="28"/>
        </w:rPr>
        <w:t xml:space="preserve"> space conversion, and handling of various image formats to improve model robustness.</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t xml:space="preserve">A Neural Architecture Search (NAS)–based deep learning model </w:t>
      </w:r>
      <w:proofErr w:type="gramStart"/>
      <w:r w:rsidRPr="00E805F5">
        <w:rPr>
          <w:color w:val="000000" w:themeColor="text1"/>
          <w:sz w:val="28"/>
          <w:szCs w:val="28"/>
        </w:rPr>
        <w:t>is employed</w:t>
      </w:r>
      <w:proofErr w:type="gramEnd"/>
      <w:r w:rsidRPr="00E805F5">
        <w:rPr>
          <w:color w:val="000000" w:themeColor="text1"/>
          <w:sz w:val="28"/>
          <w:szCs w:val="28"/>
        </w:rPr>
        <w:t xml:space="preserve"> to automatically select an optimized network architecture, enhancing classification accuracy and computational efficiency.</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lastRenderedPageBreak/>
        <w:t>The scope includes real-time image classification through a web-based interface, enabling users to upload plant images and obtain instant prediction results.</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t xml:space="preserve">The system provides detailed output information, including plant names, confidence scores, clinical benefits, and </w:t>
      </w:r>
      <w:proofErr w:type="spellStart"/>
      <w:r w:rsidRPr="00E805F5">
        <w:rPr>
          <w:color w:val="000000" w:themeColor="text1"/>
          <w:sz w:val="28"/>
          <w:szCs w:val="28"/>
        </w:rPr>
        <w:t>Ayurvedic</w:t>
      </w:r>
      <w:proofErr w:type="spellEnd"/>
      <w:r w:rsidRPr="00E805F5">
        <w:rPr>
          <w:color w:val="000000" w:themeColor="text1"/>
          <w:sz w:val="28"/>
          <w:szCs w:val="28"/>
        </w:rPr>
        <w:t xml:space="preserve"> uses, supporting informed understanding of medicinal properties.</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t xml:space="preserve">Bilingual content delivery in English and Tamil </w:t>
      </w:r>
      <w:proofErr w:type="gramStart"/>
      <w:r w:rsidRPr="00E805F5">
        <w:rPr>
          <w:color w:val="000000" w:themeColor="text1"/>
          <w:sz w:val="28"/>
          <w:szCs w:val="28"/>
        </w:rPr>
        <w:t>is integrated</w:t>
      </w:r>
      <w:proofErr w:type="gramEnd"/>
      <w:r w:rsidRPr="00E805F5">
        <w:rPr>
          <w:color w:val="000000" w:themeColor="text1"/>
          <w:sz w:val="28"/>
          <w:szCs w:val="28"/>
        </w:rPr>
        <w:t xml:space="preserve"> to ensure accessibility for regional users and preserve traditional medicinal knowledge.</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t xml:space="preserve">The application </w:t>
      </w:r>
      <w:proofErr w:type="gramStart"/>
      <w:r w:rsidRPr="00E805F5">
        <w:rPr>
          <w:color w:val="000000" w:themeColor="text1"/>
          <w:sz w:val="28"/>
          <w:szCs w:val="28"/>
        </w:rPr>
        <w:t>is designed</w:t>
      </w:r>
      <w:proofErr w:type="gramEnd"/>
      <w:r w:rsidRPr="00E805F5">
        <w:rPr>
          <w:color w:val="000000" w:themeColor="text1"/>
          <w:sz w:val="28"/>
          <w:szCs w:val="28"/>
        </w:rPr>
        <w:t xml:space="preserve"> to perform effectively under real-world conditions by addressing challenges such as background noise, lighting variations, and differences in leaf orientation.</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t xml:space="preserve">The system </w:t>
      </w:r>
      <w:proofErr w:type="gramStart"/>
      <w:r w:rsidRPr="00E805F5">
        <w:rPr>
          <w:color w:val="000000" w:themeColor="text1"/>
          <w:sz w:val="28"/>
          <w:szCs w:val="28"/>
        </w:rPr>
        <w:t>is deployed</w:t>
      </w:r>
      <w:proofErr w:type="gramEnd"/>
      <w:r w:rsidRPr="00E805F5">
        <w:rPr>
          <w:color w:val="000000" w:themeColor="text1"/>
          <w:sz w:val="28"/>
          <w:szCs w:val="28"/>
        </w:rPr>
        <w:t xml:space="preserve"> using the Flask framework, making it platform-independent and accessible across desktops, tablets, and mobile devices.</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t>The scope allows for future expansion of the dataset and inclusion of additional medicinal plant species without significant modification to the existing system architecture.</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t xml:space="preserve">The proposed system serves as a foundational platform for future enhancements, including mobile application development, multi-language support, </w:t>
      </w:r>
      <w:proofErr w:type="gramStart"/>
      <w:r w:rsidRPr="00E805F5">
        <w:rPr>
          <w:color w:val="000000" w:themeColor="text1"/>
          <w:sz w:val="28"/>
          <w:szCs w:val="28"/>
        </w:rPr>
        <w:t>integration</w:t>
      </w:r>
      <w:proofErr w:type="gramEnd"/>
      <w:r w:rsidRPr="00E805F5">
        <w:rPr>
          <w:color w:val="000000" w:themeColor="text1"/>
          <w:sz w:val="28"/>
          <w:szCs w:val="28"/>
        </w:rPr>
        <w:t xml:space="preserve"> with </w:t>
      </w:r>
      <w:proofErr w:type="spellStart"/>
      <w:r w:rsidRPr="00E805F5">
        <w:rPr>
          <w:color w:val="000000" w:themeColor="text1"/>
          <w:sz w:val="28"/>
          <w:szCs w:val="28"/>
        </w:rPr>
        <w:t>IoT</w:t>
      </w:r>
      <w:proofErr w:type="spellEnd"/>
      <w:r w:rsidRPr="00E805F5">
        <w:rPr>
          <w:color w:val="000000" w:themeColor="text1"/>
          <w:sz w:val="28"/>
          <w:szCs w:val="28"/>
        </w:rPr>
        <w:t>-based plant monitoring systems, and advanced healthcare advisory features.</w:t>
      </w:r>
    </w:p>
    <w:p w:rsidR="00A2573F" w:rsidRPr="0055718B" w:rsidRDefault="0055718B" w:rsidP="00E805F5">
      <w:pPr>
        <w:pStyle w:val="Heading2"/>
        <w:spacing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bCs w:val="0"/>
          <w:color w:val="000000" w:themeColor="text1"/>
          <w:sz w:val="28"/>
          <w:szCs w:val="28"/>
        </w:rPr>
        <w:t xml:space="preserve">5 </w:t>
      </w:r>
      <w:r w:rsidR="00A2573F" w:rsidRPr="0055718B">
        <w:rPr>
          <w:rStyle w:val="Strong"/>
          <w:rFonts w:ascii="Times New Roman" w:hAnsi="Times New Roman" w:cs="Times New Roman"/>
          <w:bCs w:val="0"/>
          <w:color w:val="000000" w:themeColor="text1"/>
          <w:sz w:val="28"/>
          <w:szCs w:val="28"/>
        </w:rPr>
        <w:t>System Requirements</w:t>
      </w:r>
    </w:p>
    <w:p w:rsidR="00A2573F" w:rsidRPr="00E805F5" w:rsidRDefault="00A2573F" w:rsidP="00E805F5">
      <w:pPr>
        <w:pStyle w:val="Heading3"/>
        <w:spacing w:line="360" w:lineRule="auto"/>
        <w:jc w:val="both"/>
        <w:rPr>
          <w:color w:val="000000" w:themeColor="text1"/>
          <w:sz w:val="28"/>
          <w:szCs w:val="28"/>
        </w:rPr>
      </w:pPr>
      <w:r w:rsidRPr="00E805F5">
        <w:rPr>
          <w:rStyle w:val="Strong"/>
          <w:b/>
          <w:bCs/>
          <w:color w:val="000000" w:themeColor="text1"/>
          <w:sz w:val="28"/>
          <w:szCs w:val="28"/>
        </w:rPr>
        <w:t>1. Hardware Requirements</w:t>
      </w:r>
    </w:p>
    <w:p w:rsidR="00A2573F" w:rsidRPr="00E805F5"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t>Personal Computer or Laptop for development and testing</w:t>
      </w:r>
    </w:p>
    <w:p w:rsidR="00A2573F" w:rsidRPr="00E805F5"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t>Processor: Intel Core i5 or higher (or equivalent AMD processor)</w:t>
      </w:r>
    </w:p>
    <w:p w:rsidR="00A2573F" w:rsidRPr="00E805F5"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t>RAM: Minimum 8 GB (16 GB recommended for model training)</w:t>
      </w:r>
    </w:p>
    <w:p w:rsidR="00A2573F" w:rsidRPr="00E805F5"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t>Storage: Minimum 256 GB Hard Disk or SSD</w:t>
      </w:r>
    </w:p>
    <w:p w:rsidR="00A2573F" w:rsidRPr="00E805F5"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lastRenderedPageBreak/>
        <w:t>GPU (Optional but Recommended): NVIDIA GPU with CUDA support for faster model training</w:t>
      </w:r>
    </w:p>
    <w:p w:rsidR="00A2573F" w:rsidRPr="00E805F5"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t>Webcam or Camera Device (Optional) for capturing plant images</w:t>
      </w:r>
    </w:p>
    <w:p w:rsidR="00A2573F" w:rsidRPr="00E805F5"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t>Internet Connection for downloading libraries and model files</w:t>
      </w:r>
    </w:p>
    <w:p w:rsidR="00A2573F" w:rsidRPr="00E805F5"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t>Display Monitor with minimum resolution of 1366 × 768</w:t>
      </w:r>
    </w:p>
    <w:p w:rsidR="00A2573F" w:rsidRPr="00E805F5"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t>Keyboard and Mouse for user interaction</w:t>
      </w:r>
    </w:p>
    <w:p w:rsidR="00A2573F" w:rsidRPr="0055718B"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t>Power Supply suitable for continuous system operation</w:t>
      </w:r>
    </w:p>
    <w:p w:rsidR="00A2573F" w:rsidRPr="00E805F5" w:rsidRDefault="00A2573F" w:rsidP="00E805F5">
      <w:pPr>
        <w:pStyle w:val="Heading3"/>
        <w:spacing w:line="360" w:lineRule="auto"/>
        <w:jc w:val="both"/>
        <w:rPr>
          <w:color w:val="000000" w:themeColor="text1"/>
          <w:sz w:val="28"/>
          <w:szCs w:val="28"/>
        </w:rPr>
      </w:pPr>
      <w:r w:rsidRPr="00E805F5">
        <w:rPr>
          <w:rStyle w:val="Strong"/>
          <w:b/>
          <w:bCs/>
          <w:color w:val="000000" w:themeColor="text1"/>
          <w:sz w:val="28"/>
          <w:szCs w:val="28"/>
        </w:rPr>
        <w:t>2. Software Requirements</w:t>
      </w:r>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 xml:space="preserve">Operating System: Windows 10 / Linux / </w:t>
      </w:r>
      <w:proofErr w:type="spellStart"/>
      <w:r w:rsidRPr="00E805F5">
        <w:rPr>
          <w:color w:val="000000" w:themeColor="text1"/>
          <w:sz w:val="28"/>
          <w:szCs w:val="28"/>
        </w:rPr>
        <w:t>macOS</w:t>
      </w:r>
      <w:proofErr w:type="spellEnd"/>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Programming Language: Python 3.8 or above</w:t>
      </w:r>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 xml:space="preserve">Deep Learning Framework: </w:t>
      </w:r>
      <w:proofErr w:type="spellStart"/>
      <w:r w:rsidRPr="00E805F5">
        <w:rPr>
          <w:color w:val="000000" w:themeColor="text1"/>
          <w:sz w:val="28"/>
          <w:szCs w:val="28"/>
        </w:rPr>
        <w:t>TensorFlow</w:t>
      </w:r>
      <w:proofErr w:type="spellEnd"/>
      <w:r w:rsidRPr="00E805F5">
        <w:rPr>
          <w:color w:val="000000" w:themeColor="text1"/>
          <w:sz w:val="28"/>
          <w:szCs w:val="28"/>
        </w:rPr>
        <w:t xml:space="preserve"> and </w:t>
      </w:r>
      <w:proofErr w:type="spellStart"/>
      <w:r w:rsidRPr="00E805F5">
        <w:rPr>
          <w:color w:val="000000" w:themeColor="text1"/>
          <w:sz w:val="28"/>
          <w:szCs w:val="28"/>
        </w:rPr>
        <w:t>Keras</w:t>
      </w:r>
      <w:proofErr w:type="spellEnd"/>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Web Framework: Flask</w:t>
      </w:r>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 xml:space="preserve">Image Processing Libraries: </w:t>
      </w:r>
      <w:proofErr w:type="spellStart"/>
      <w:r w:rsidRPr="00E805F5">
        <w:rPr>
          <w:color w:val="000000" w:themeColor="text1"/>
          <w:sz w:val="28"/>
          <w:szCs w:val="28"/>
        </w:rPr>
        <w:t>OpenCV</w:t>
      </w:r>
      <w:proofErr w:type="spellEnd"/>
      <w:r w:rsidRPr="00E805F5">
        <w:rPr>
          <w:color w:val="000000" w:themeColor="text1"/>
          <w:sz w:val="28"/>
          <w:szCs w:val="28"/>
        </w:rPr>
        <w:t xml:space="preserve">, Pillow (PIL), </w:t>
      </w:r>
      <w:proofErr w:type="spellStart"/>
      <w:r w:rsidRPr="00E805F5">
        <w:rPr>
          <w:color w:val="000000" w:themeColor="text1"/>
          <w:sz w:val="28"/>
          <w:szCs w:val="28"/>
        </w:rPr>
        <w:t>NumPy</w:t>
      </w:r>
      <w:proofErr w:type="spellEnd"/>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 xml:space="preserve">Machine Learning Utilities: </w:t>
      </w:r>
      <w:proofErr w:type="spellStart"/>
      <w:r w:rsidRPr="00E805F5">
        <w:rPr>
          <w:color w:val="000000" w:themeColor="text1"/>
          <w:sz w:val="28"/>
          <w:szCs w:val="28"/>
        </w:rPr>
        <w:t>Scikit</w:t>
      </w:r>
      <w:proofErr w:type="spellEnd"/>
      <w:r w:rsidRPr="00E805F5">
        <w:rPr>
          <w:color w:val="000000" w:themeColor="text1"/>
          <w:sz w:val="28"/>
          <w:szCs w:val="28"/>
        </w:rPr>
        <w:t>-learn</w:t>
      </w:r>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Frontend Technologies: HTML, CSS, JavaScript</w:t>
      </w:r>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 xml:space="preserve">Development Environment: VS Code / </w:t>
      </w:r>
      <w:proofErr w:type="spellStart"/>
      <w:r w:rsidRPr="00E805F5">
        <w:rPr>
          <w:color w:val="000000" w:themeColor="text1"/>
          <w:sz w:val="28"/>
          <w:szCs w:val="28"/>
        </w:rPr>
        <w:t>PyCharm</w:t>
      </w:r>
      <w:proofErr w:type="spellEnd"/>
      <w:r w:rsidRPr="00E805F5">
        <w:rPr>
          <w:color w:val="000000" w:themeColor="text1"/>
          <w:sz w:val="28"/>
          <w:szCs w:val="28"/>
        </w:rPr>
        <w:t xml:space="preserve"> / </w:t>
      </w:r>
      <w:proofErr w:type="spellStart"/>
      <w:r w:rsidRPr="00E805F5">
        <w:rPr>
          <w:color w:val="000000" w:themeColor="text1"/>
          <w:sz w:val="28"/>
          <w:szCs w:val="28"/>
        </w:rPr>
        <w:t>Jupyter</w:t>
      </w:r>
      <w:proofErr w:type="spellEnd"/>
      <w:r w:rsidRPr="00E805F5">
        <w:rPr>
          <w:color w:val="000000" w:themeColor="text1"/>
          <w:sz w:val="28"/>
          <w:szCs w:val="28"/>
        </w:rPr>
        <w:t xml:space="preserve"> Notebook</w:t>
      </w:r>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Dataset: Medicinal plant leaf image dataset</w:t>
      </w:r>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Web Browser: Google Chrome / Mozilla Firefox / Microsoft Edge</w:t>
      </w:r>
    </w:p>
    <w:p w:rsidR="00A2573F" w:rsidRPr="0055718B" w:rsidRDefault="0055718B" w:rsidP="00E805F5">
      <w:pPr>
        <w:pStyle w:val="Heading2"/>
        <w:spacing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bCs w:val="0"/>
          <w:color w:val="000000" w:themeColor="text1"/>
          <w:sz w:val="28"/>
          <w:szCs w:val="28"/>
        </w:rPr>
        <w:t xml:space="preserve">6 </w:t>
      </w:r>
      <w:r w:rsidR="00A2573F" w:rsidRPr="0055718B">
        <w:rPr>
          <w:rStyle w:val="Strong"/>
          <w:rFonts w:ascii="Times New Roman" w:hAnsi="Times New Roman" w:cs="Times New Roman"/>
          <w:bCs w:val="0"/>
          <w:color w:val="000000" w:themeColor="text1"/>
          <w:sz w:val="28"/>
          <w:szCs w:val="28"/>
        </w:rPr>
        <w:t>Existing System</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The existing systems for medicinal plant identification are largely based on traditional botanical practices and limited computational techniques. Identification </w:t>
      </w:r>
      <w:proofErr w:type="gramStart"/>
      <w:r w:rsidRPr="00E805F5">
        <w:rPr>
          <w:color w:val="000000" w:themeColor="text1"/>
          <w:sz w:val="28"/>
          <w:szCs w:val="28"/>
        </w:rPr>
        <w:t>is typically carried out</w:t>
      </w:r>
      <w:proofErr w:type="gramEnd"/>
      <w:r w:rsidRPr="00E805F5">
        <w:rPr>
          <w:color w:val="000000" w:themeColor="text1"/>
          <w:sz w:val="28"/>
          <w:szCs w:val="28"/>
        </w:rPr>
        <w:t xml:space="preserve"> through manual inspection of morphological features such as leaf shape, size, </w:t>
      </w:r>
      <w:proofErr w:type="spellStart"/>
      <w:r w:rsidRPr="00E805F5">
        <w:rPr>
          <w:color w:val="000000" w:themeColor="text1"/>
          <w:sz w:val="28"/>
          <w:szCs w:val="28"/>
        </w:rPr>
        <w:t>color</w:t>
      </w:r>
      <w:proofErr w:type="spellEnd"/>
      <w:r w:rsidRPr="00E805F5">
        <w:rPr>
          <w:color w:val="000000" w:themeColor="text1"/>
          <w:sz w:val="28"/>
          <w:szCs w:val="28"/>
        </w:rPr>
        <w:t xml:space="preserve">, venation patterns, and texture, which requires extensive botanical expertise and field experience. While this method can be accurate, it is time-consuming, </w:t>
      </w:r>
      <w:proofErr w:type="spellStart"/>
      <w:r w:rsidRPr="00E805F5">
        <w:rPr>
          <w:color w:val="000000" w:themeColor="text1"/>
          <w:sz w:val="28"/>
          <w:szCs w:val="28"/>
        </w:rPr>
        <w:t>labor-intensive</w:t>
      </w:r>
      <w:proofErr w:type="spellEnd"/>
      <w:r w:rsidRPr="00E805F5">
        <w:rPr>
          <w:color w:val="000000" w:themeColor="text1"/>
          <w:sz w:val="28"/>
          <w:szCs w:val="28"/>
        </w:rPr>
        <w:t xml:space="preserve">, and not easily accessible to non-experts or rural users. Some modern approaches utilize basic image </w:t>
      </w:r>
      <w:r w:rsidRPr="00E805F5">
        <w:rPr>
          <w:color w:val="000000" w:themeColor="text1"/>
          <w:sz w:val="28"/>
          <w:szCs w:val="28"/>
        </w:rPr>
        <w:lastRenderedPageBreak/>
        <w:t xml:space="preserve">processing and conventional machine learning algorithms, where handcrafted features are extracted and classified using methods such as Support Vector Machines or k-Nearest </w:t>
      </w:r>
      <w:proofErr w:type="spellStart"/>
      <w:r w:rsidRPr="00E805F5">
        <w:rPr>
          <w:color w:val="000000" w:themeColor="text1"/>
          <w:sz w:val="28"/>
          <w:szCs w:val="28"/>
        </w:rPr>
        <w:t>Neighbors</w:t>
      </w:r>
      <w:proofErr w:type="spellEnd"/>
      <w:r w:rsidRPr="00E805F5">
        <w:rPr>
          <w:color w:val="000000" w:themeColor="text1"/>
          <w:sz w:val="28"/>
          <w:szCs w:val="28"/>
        </w:rPr>
        <w:t>. However, these systems often perform well only under controlled conditions and fail to generalize to real-world environments with variations in lighting, background clutter, image resolution, and leaf orientation. Additionally, most existing solutions provide only plant identification without offering detailed clinical benefits, traditional medicinal uses, or multilingual support. The lack of real-time capability, limited scalability, and dependency on expert knowledge significantly reduce the practicality and usability of existing medicinal plant identification systems.</w:t>
      </w:r>
    </w:p>
    <w:p w:rsidR="00A2573F" w:rsidRPr="0055718B" w:rsidRDefault="0055718B" w:rsidP="00E805F5">
      <w:pPr>
        <w:pStyle w:val="Heading2"/>
        <w:spacing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bCs w:val="0"/>
          <w:color w:val="000000" w:themeColor="text1"/>
          <w:sz w:val="28"/>
          <w:szCs w:val="28"/>
        </w:rPr>
        <w:t xml:space="preserve">7 </w:t>
      </w:r>
      <w:r w:rsidR="00A2573F" w:rsidRPr="0055718B">
        <w:rPr>
          <w:rStyle w:val="Strong"/>
          <w:rFonts w:ascii="Times New Roman" w:hAnsi="Times New Roman" w:cs="Times New Roman"/>
          <w:bCs w:val="0"/>
          <w:color w:val="000000" w:themeColor="text1"/>
          <w:sz w:val="28"/>
          <w:szCs w:val="28"/>
        </w:rPr>
        <w:t>Disadvantages of Existing System</w:t>
      </w:r>
    </w:p>
    <w:p w:rsidR="00A2573F" w:rsidRPr="00E805F5" w:rsidRDefault="00A2573F" w:rsidP="00E805F5">
      <w:pPr>
        <w:pStyle w:val="NormalWeb"/>
        <w:numPr>
          <w:ilvl w:val="0"/>
          <w:numId w:val="5"/>
        </w:numPr>
        <w:spacing w:line="360" w:lineRule="auto"/>
        <w:jc w:val="both"/>
        <w:rPr>
          <w:color w:val="000000" w:themeColor="text1"/>
          <w:sz w:val="28"/>
          <w:szCs w:val="28"/>
        </w:rPr>
      </w:pPr>
      <w:r w:rsidRPr="00E805F5">
        <w:rPr>
          <w:color w:val="000000" w:themeColor="text1"/>
          <w:sz w:val="28"/>
          <w:szCs w:val="28"/>
        </w:rPr>
        <w:t xml:space="preserve">The existing system relies heavily on expert botanical knowledge and manual observation, making it difficult for non-experts, students, and rural users </w:t>
      </w:r>
      <w:proofErr w:type="gramStart"/>
      <w:r w:rsidRPr="00E805F5">
        <w:rPr>
          <w:color w:val="000000" w:themeColor="text1"/>
          <w:sz w:val="28"/>
          <w:szCs w:val="28"/>
        </w:rPr>
        <w:t>to accurately identify</w:t>
      </w:r>
      <w:proofErr w:type="gramEnd"/>
      <w:r w:rsidRPr="00E805F5">
        <w:rPr>
          <w:color w:val="000000" w:themeColor="text1"/>
          <w:sz w:val="28"/>
          <w:szCs w:val="28"/>
        </w:rPr>
        <w:t xml:space="preserve"> medicinal plants.</w:t>
      </w:r>
    </w:p>
    <w:p w:rsidR="00A2573F" w:rsidRPr="00E805F5" w:rsidRDefault="00A2573F" w:rsidP="00E805F5">
      <w:pPr>
        <w:pStyle w:val="NormalWeb"/>
        <w:numPr>
          <w:ilvl w:val="0"/>
          <w:numId w:val="5"/>
        </w:numPr>
        <w:spacing w:line="360" w:lineRule="auto"/>
        <w:jc w:val="both"/>
        <w:rPr>
          <w:color w:val="000000" w:themeColor="text1"/>
          <w:sz w:val="28"/>
          <w:szCs w:val="28"/>
        </w:rPr>
      </w:pPr>
      <w:proofErr w:type="gramStart"/>
      <w:r w:rsidRPr="00E805F5">
        <w:rPr>
          <w:color w:val="000000" w:themeColor="text1"/>
          <w:sz w:val="28"/>
          <w:szCs w:val="28"/>
        </w:rPr>
        <w:t>Traditional and basic digital identification methods are time-consuming and do not support real-time plant recognition, limiting their practicality in field conditions.</w:t>
      </w:r>
      <w:proofErr w:type="gramEnd"/>
    </w:p>
    <w:p w:rsidR="00A2573F" w:rsidRPr="00E805F5" w:rsidRDefault="00A2573F" w:rsidP="00E805F5">
      <w:pPr>
        <w:pStyle w:val="NormalWeb"/>
        <w:numPr>
          <w:ilvl w:val="0"/>
          <w:numId w:val="5"/>
        </w:numPr>
        <w:spacing w:line="360" w:lineRule="auto"/>
        <w:jc w:val="both"/>
        <w:rPr>
          <w:color w:val="000000" w:themeColor="text1"/>
          <w:sz w:val="28"/>
          <w:szCs w:val="28"/>
        </w:rPr>
      </w:pPr>
      <w:r w:rsidRPr="00E805F5">
        <w:rPr>
          <w:color w:val="000000" w:themeColor="text1"/>
          <w:sz w:val="28"/>
          <w:szCs w:val="28"/>
        </w:rPr>
        <w:t>Conventional image processing and machine learning approaches depend on handcrafted features, which often fail to handle variations in lighting, background, image quality, and leaf orientation.</w:t>
      </w:r>
    </w:p>
    <w:p w:rsidR="00A2573F" w:rsidRPr="00E805F5" w:rsidRDefault="00A2573F" w:rsidP="00E805F5">
      <w:pPr>
        <w:pStyle w:val="NormalWeb"/>
        <w:numPr>
          <w:ilvl w:val="0"/>
          <w:numId w:val="5"/>
        </w:numPr>
        <w:spacing w:line="360" w:lineRule="auto"/>
        <w:jc w:val="both"/>
        <w:rPr>
          <w:color w:val="000000" w:themeColor="text1"/>
          <w:sz w:val="28"/>
          <w:szCs w:val="28"/>
        </w:rPr>
      </w:pPr>
      <w:r w:rsidRPr="00E805F5">
        <w:rPr>
          <w:color w:val="000000" w:themeColor="text1"/>
          <w:sz w:val="28"/>
          <w:szCs w:val="28"/>
        </w:rPr>
        <w:t xml:space="preserve">Most existing systems provide only plant identification results and lack detailed information such as clinical benefits, </w:t>
      </w:r>
      <w:proofErr w:type="spellStart"/>
      <w:r w:rsidRPr="00E805F5">
        <w:rPr>
          <w:color w:val="000000" w:themeColor="text1"/>
          <w:sz w:val="28"/>
          <w:szCs w:val="28"/>
        </w:rPr>
        <w:t>Ayurvedic</w:t>
      </w:r>
      <w:proofErr w:type="spellEnd"/>
      <w:r w:rsidRPr="00E805F5">
        <w:rPr>
          <w:color w:val="000000" w:themeColor="text1"/>
          <w:sz w:val="28"/>
          <w:szCs w:val="28"/>
        </w:rPr>
        <w:t xml:space="preserve"> uses, and multilingual support, reducing user understanding and usability.</w:t>
      </w:r>
    </w:p>
    <w:p w:rsidR="00A2573F" w:rsidRPr="00E805F5" w:rsidRDefault="00A2573F" w:rsidP="00E805F5">
      <w:pPr>
        <w:pStyle w:val="NormalWeb"/>
        <w:numPr>
          <w:ilvl w:val="0"/>
          <w:numId w:val="5"/>
        </w:numPr>
        <w:spacing w:line="360" w:lineRule="auto"/>
        <w:jc w:val="both"/>
        <w:rPr>
          <w:color w:val="000000" w:themeColor="text1"/>
          <w:sz w:val="28"/>
          <w:szCs w:val="28"/>
        </w:rPr>
      </w:pPr>
      <w:r w:rsidRPr="00E805F5">
        <w:rPr>
          <w:color w:val="000000" w:themeColor="text1"/>
          <w:sz w:val="28"/>
          <w:szCs w:val="28"/>
        </w:rPr>
        <w:t>The scalability of existing systems is limited, as expanding to include more plant species or adapting to new environments requires significant manual effort and redesign.</w:t>
      </w:r>
    </w:p>
    <w:p w:rsidR="00A2573F" w:rsidRPr="0055718B" w:rsidRDefault="0055718B" w:rsidP="00E805F5">
      <w:pPr>
        <w:pStyle w:val="Heading2"/>
        <w:spacing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bCs w:val="0"/>
          <w:color w:val="000000" w:themeColor="text1"/>
          <w:sz w:val="28"/>
          <w:szCs w:val="28"/>
        </w:rPr>
        <w:lastRenderedPageBreak/>
        <w:t xml:space="preserve">8 </w:t>
      </w:r>
      <w:r w:rsidR="00A2573F" w:rsidRPr="0055718B">
        <w:rPr>
          <w:rStyle w:val="Strong"/>
          <w:rFonts w:ascii="Times New Roman" w:hAnsi="Times New Roman" w:cs="Times New Roman"/>
          <w:bCs w:val="0"/>
          <w:color w:val="000000" w:themeColor="text1"/>
          <w:sz w:val="28"/>
          <w:szCs w:val="28"/>
        </w:rPr>
        <w:t>Proposed System</w:t>
      </w:r>
    </w:p>
    <w:p w:rsidR="00A2573F" w:rsidRPr="00E805F5" w:rsidRDefault="00A2573F" w:rsidP="0055718B">
      <w:pPr>
        <w:pStyle w:val="NormalWeb"/>
        <w:spacing w:line="360" w:lineRule="auto"/>
        <w:jc w:val="both"/>
        <w:rPr>
          <w:color w:val="000000" w:themeColor="text1"/>
          <w:sz w:val="28"/>
          <w:szCs w:val="28"/>
        </w:rPr>
      </w:pPr>
      <w:r w:rsidRPr="00E805F5">
        <w:rPr>
          <w:color w:val="000000" w:themeColor="text1"/>
          <w:sz w:val="28"/>
          <w:szCs w:val="28"/>
        </w:rPr>
        <w:t xml:space="preserve">The proposed system introduces an intelligent and automated medicinal plant identification solution using advanced deep learning techniques integrated with a web-based application. The system employs a Neural Architecture Search (NAS)–based model </w:t>
      </w:r>
      <w:proofErr w:type="gramStart"/>
      <w:r w:rsidRPr="00E805F5">
        <w:rPr>
          <w:color w:val="000000" w:themeColor="text1"/>
          <w:sz w:val="28"/>
          <w:szCs w:val="28"/>
        </w:rPr>
        <w:t>to accurately classify</w:t>
      </w:r>
      <w:proofErr w:type="gramEnd"/>
      <w:r w:rsidRPr="00E805F5">
        <w:rPr>
          <w:color w:val="000000" w:themeColor="text1"/>
          <w:sz w:val="28"/>
          <w:szCs w:val="28"/>
        </w:rPr>
        <w:t xml:space="preserve"> medicinal plants from leaf images by automatically optimizing the network architecture for improved performance and reliability. Uploaded images </w:t>
      </w:r>
      <w:proofErr w:type="gramStart"/>
      <w:r w:rsidRPr="00E805F5">
        <w:rPr>
          <w:color w:val="000000" w:themeColor="text1"/>
          <w:sz w:val="28"/>
          <w:szCs w:val="28"/>
        </w:rPr>
        <w:t xml:space="preserve">are </w:t>
      </w:r>
      <w:proofErr w:type="spellStart"/>
      <w:r w:rsidRPr="00E805F5">
        <w:rPr>
          <w:color w:val="000000" w:themeColor="text1"/>
          <w:sz w:val="28"/>
          <w:szCs w:val="28"/>
        </w:rPr>
        <w:t>preprocessed</w:t>
      </w:r>
      <w:proofErr w:type="spellEnd"/>
      <w:proofErr w:type="gramEnd"/>
      <w:r w:rsidRPr="00E805F5">
        <w:rPr>
          <w:color w:val="000000" w:themeColor="text1"/>
          <w:sz w:val="28"/>
          <w:szCs w:val="28"/>
        </w:rPr>
        <w:t xml:space="preserve"> through resizing, normalization, and </w:t>
      </w:r>
      <w:proofErr w:type="spellStart"/>
      <w:r w:rsidRPr="00E805F5">
        <w:rPr>
          <w:color w:val="000000" w:themeColor="text1"/>
          <w:sz w:val="28"/>
          <w:szCs w:val="28"/>
        </w:rPr>
        <w:t>color</w:t>
      </w:r>
      <w:proofErr w:type="spellEnd"/>
      <w:r w:rsidRPr="00E805F5">
        <w:rPr>
          <w:color w:val="000000" w:themeColor="text1"/>
          <w:sz w:val="28"/>
          <w:szCs w:val="28"/>
        </w:rPr>
        <w:t xml:space="preserve"> conversion to handle real-world variations in image quality and environmental conditions. Upon successful classification, the system provides detailed output including the plant name, prediction confidence score, clinical benefits, and </w:t>
      </w:r>
      <w:proofErr w:type="spellStart"/>
      <w:r w:rsidRPr="00E805F5">
        <w:rPr>
          <w:color w:val="000000" w:themeColor="text1"/>
          <w:sz w:val="28"/>
          <w:szCs w:val="28"/>
        </w:rPr>
        <w:t>Ayurvedic</w:t>
      </w:r>
      <w:proofErr w:type="spellEnd"/>
      <w:r w:rsidRPr="00E805F5">
        <w:rPr>
          <w:color w:val="000000" w:themeColor="text1"/>
          <w:sz w:val="28"/>
          <w:szCs w:val="28"/>
        </w:rPr>
        <w:t xml:space="preserve"> uses in both English and Tamil, ensuring accessibility for diverse user groups. The Flask-based web interface enables real-time image upload and prediction through a user-friendly and platform-independent environment. By reducing dependency on expert knowledge and combining modern artificial intelligence with traditional medicinal information, the proposed system enhances healthcare awareness, supports education and research, and promotes the conservation and responsible utilizatio</w:t>
      </w:r>
      <w:r w:rsidR="0055718B">
        <w:rPr>
          <w:color w:val="000000" w:themeColor="text1"/>
          <w:sz w:val="28"/>
          <w:szCs w:val="28"/>
        </w:rPr>
        <w:t>n of medicinal plant resources.</w:t>
      </w:r>
    </w:p>
    <w:p w:rsidR="00A2573F" w:rsidRPr="0055718B" w:rsidRDefault="0055718B" w:rsidP="00E805F5">
      <w:pPr>
        <w:pStyle w:val="Heading2"/>
        <w:spacing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bCs w:val="0"/>
          <w:color w:val="000000" w:themeColor="text1"/>
          <w:sz w:val="28"/>
          <w:szCs w:val="28"/>
        </w:rPr>
        <w:t xml:space="preserve">9 </w:t>
      </w:r>
      <w:bookmarkStart w:id="0" w:name="_GoBack"/>
      <w:bookmarkEnd w:id="0"/>
      <w:r w:rsidR="00A2573F" w:rsidRPr="0055718B">
        <w:rPr>
          <w:rStyle w:val="Strong"/>
          <w:rFonts w:ascii="Times New Roman" w:hAnsi="Times New Roman" w:cs="Times New Roman"/>
          <w:bCs w:val="0"/>
          <w:color w:val="000000" w:themeColor="text1"/>
          <w:sz w:val="28"/>
          <w:szCs w:val="28"/>
        </w:rPr>
        <w:t>Advantages of the Proposed System</w:t>
      </w:r>
    </w:p>
    <w:p w:rsidR="00A2573F" w:rsidRPr="00E805F5" w:rsidRDefault="00A2573F" w:rsidP="00E805F5">
      <w:pPr>
        <w:pStyle w:val="NormalWeb"/>
        <w:numPr>
          <w:ilvl w:val="0"/>
          <w:numId w:val="6"/>
        </w:numPr>
        <w:spacing w:line="360" w:lineRule="auto"/>
        <w:jc w:val="both"/>
        <w:rPr>
          <w:color w:val="000000" w:themeColor="text1"/>
          <w:sz w:val="28"/>
          <w:szCs w:val="28"/>
        </w:rPr>
      </w:pPr>
      <w:r w:rsidRPr="00E805F5">
        <w:rPr>
          <w:rStyle w:val="Strong"/>
          <w:color w:val="000000" w:themeColor="text1"/>
          <w:sz w:val="28"/>
          <w:szCs w:val="28"/>
        </w:rPr>
        <w:t>Accurate and Reliable Identification:</w:t>
      </w:r>
      <w:r w:rsidRPr="00E805F5">
        <w:rPr>
          <w:color w:val="000000" w:themeColor="text1"/>
          <w:sz w:val="28"/>
          <w:szCs w:val="28"/>
        </w:rPr>
        <w:t xml:space="preserve"> The system utilizes a Neural Architecture Search (NAS)–based deep learning model, which ensures high accuracy in identifying medicinal plants even under challenging conditions such as varying lighting, backgrounds, or leaf orientations. This reduces errors compared to traditional or manual identification methods.</w:t>
      </w:r>
    </w:p>
    <w:p w:rsidR="00A2573F" w:rsidRPr="00E805F5" w:rsidRDefault="00A2573F" w:rsidP="00E805F5">
      <w:pPr>
        <w:pStyle w:val="NormalWeb"/>
        <w:numPr>
          <w:ilvl w:val="0"/>
          <w:numId w:val="6"/>
        </w:numPr>
        <w:spacing w:line="360" w:lineRule="auto"/>
        <w:jc w:val="both"/>
        <w:rPr>
          <w:color w:val="000000" w:themeColor="text1"/>
          <w:sz w:val="28"/>
          <w:szCs w:val="28"/>
        </w:rPr>
      </w:pPr>
      <w:r w:rsidRPr="00E805F5">
        <w:rPr>
          <w:rStyle w:val="Strong"/>
          <w:color w:val="000000" w:themeColor="text1"/>
          <w:sz w:val="28"/>
          <w:szCs w:val="28"/>
        </w:rPr>
        <w:t>Time-Efficient and Real-Time Processing:</w:t>
      </w:r>
      <w:r w:rsidRPr="00E805F5">
        <w:rPr>
          <w:color w:val="000000" w:themeColor="text1"/>
          <w:sz w:val="28"/>
          <w:szCs w:val="28"/>
        </w:rPr>
        <w:t xml:space="preserve"> By automating the plant recognition process, the system significantly reduces the time and effort required for identification. Users can obtain real-time predictions by </w:t>
      </w:r>
      <w:r w:rsidRPr="00E805F5">
        <w:rPr>
          <w:color w:val="000000" w:themeColor="text1"/>
          <w:sz w:val="28"/>
          <w:szCs w:val="28"/>
        </w:rPr>
        <w:lastRenderedPageBreak/>
        <w:t>simply uploading leaf images through the web application, eliminating the need for expert consultation.</w:t>
      </w:r>
    </w:p>
    <w:p w:rsidR="00A2573F" w:rsidRPr="00E805F5" w:rsidRDefault="00A2573F" w:rsidP="00E805F5">
      <w:pPr>
        <w:pStyle w:val="NormalWeb"/>
        <w:numPr>
          <w:ilvl w:val="0"/>
          <w:numId w:val="6"/>
        </w:numPr>
        <w:spacing w:line="360" w:lineRule="auto"/>
        <w:jc w:val="both"/>
        <w:rPr>
          <w:color w:val="000000" w:themeColor="text1"/>
          <w:sz w:val="28"/>
          <w:szCs w:val="28"/>
        </w:rPr>
      </w:pPr>
      <w:r w:rsidRPr="00E805F5">
        <w:rPr>
          <w:rStyle w:val="Strong"/>
          <w:color w:val="000000" w:themeColor="text1"/>
          <w:sz w:val="28"/>
          <w:szCs w:val="28"/>
        </w:rPr>
        <w:t>Comprehensive Medicinal Information:</w:t>
      </w:r>
      <w:r w:rsidRPr="00E805F5">
        <w:rPr>
          <w:color w:val="000000" w:themeColor="text1"/>
          <w:sz w:val="28"/>
          <w:szCs w:val="28"/>
        </w:rPr>
        <w:t xml:space="preserve"> Beyond plant identification, the system provides detailed clinical benefits and </w:t>
      </w:r>
      <w:proofErr w:type="spellStart"/>
      <w:r w:rsidRPr="00E805F5">
        <w:rPr>
          <w:color w:val="000000" w:themeColor="text1"/>
          <w:sz w:val="28"/>
          <w:szCs w:val="28"/>
        </w:rPr>
        <w:t>Ayurvedic</w:t>
      </w:r>
      <w:proofErr w:type="spellEnd"/>
      <w:r w:rsidRPr="00E805F5">
        <w:rPr>
          <w:color w:val="000000" w:themeColor="text1"/>
          <w:sz w:val="28"/>
          <w:szCs w:val="28"/>
        </w:rPr>
        <w:t xml:space="preserve"> uses for each plant. This feature educates users about the therapeutic properties of plants and bridges the gap between modern AI and traditional medicinal knowledge.</w:t>
      </w:r>
    </w:p>
    <w:p w:rsidR="00A2573F" w:rsidRPr="00E805F5" w:rsidRDefault="00A2573F" w:rsidP="00E805F5">
      <w:pPr>
        <w:pStyle w:val="NormalWeb"/>
        <w:numPr>
          <w:ilvl w:val="0"/>
          <w:numId w:val="6"/>
        </w:numPr>
        <w:spacing w:line="360" w:lineRule="auto"/>
        <w:jc w:val="both"/>
        <w:rPr>
          <w:color w:val="000000" w:themeColor="text1"/>
          <w:sz w:val="28"/>
          <w:szCs w:val="28"/>
        </w:rPr>
      </w:pPr>
      <w:r w:rsidRPr="00E805F5">
        <w:rPr>
          <w:rStyle w:val="Strong"/>
          <w:color w:val="000000" w:themeColor="text1"/>
          <w:sz w:val="28"/>
          <w:szCs w:val="28"/>
        </w:rPr>
        <w:t>Bilingual Support and Accessibility:</w:t>
      </w:r>
      <w:r w:rsidRPr="00E805F5">
        <w:rPr>
          <w:color w:val="000000" w:themeColor="text1"/>
          <w:sz w:val="28"/>
          <w:szCs w:val="28"/>
        </w:rPr>
        <w:t xml:space="preserve"> The inclusion of English and Tamil languages ensures accessibility for regional users, students, and practitioners. This bilingual support helps preserve indigenous knowledge while making the system usable by a wider audience.</w:t>
      </w:r>
    </w:p>
    <w:p w:rsidR="00A2573F" w:rsidRPr="00E805F5" w:rsidRDefault="00A2573F" w:rsidP="00E805F5">
      <w:pPr>
        <w:pStyle w:val="NormalWeb"/>
        <w:numPr>
          <w:ilvl w:val="0"/>
          <w:numId w:val="6"/>
        </w:numPr>
        <w:spacing w:line="360" w:lineRule="auto"/>
        <w:jc w:val="both"/>
        <w:rPr>
          <w:color w:val="000000" w:themeColor="text1"/>
          <w:sz w:val="28"/>
          <w:szCs w:val="28"/>
        </w:rPr>
      </w:pPr>
      <w:r w:rsidRPr="00E805F5">
        <w:rPr>
          <w:rStyle w:val="Strong"/>
          <w:color w:val="000000" w:themeColor="text1"/>
          <w:sz w:val="28"/>
          <w:szCs w:val="28"/>
        </w:rPr>
        <w:t>Scalable and User-Friendly Design:</w:t>
      </w:r>
      <w:r w:rsidRPr="00E805F5">
        <w:rPr>
          <w:color w:val="000000" w:themeColor="text1"/>
          <w:sz w:val="28"/>
          <w:szCs w:val="28"/>
        </w:rPr>
        <w:t xml:space="preserve"> The Flask-based web application offers a simple, responsive, and platform-independent interface. The system is also scalable, allowing the addition of new plant species, multi-language support, and future integration with mobile applications or advanced healthcare advisory features.</w:t>
      </w:r>
    </w:p>
    <w:p w:rsidR="0055718B" w:rsidRDefault="0055718B" w:rsidP="00E805F5">
      <w:pPr>
        <w:spacing w:line="360" w:lineRule="auto"/>
        <w:jc w:val="both"/>
        <w:rPr>
          <w:rFonts w:ascii="Times New Roman" w:hAnsi="Times New Roman" w:cs="Times New Roman"/>
          <w:color w:val="000000" w:themeColor="text1"/>
          <w:sz w:val="28"/>
          <w:szCs w:val="28"/>
        </w:rPr>
      </w:pPr>
    </w:p>
    <w:p w:rsidR="0055718B" w:rsidRDefault="0055718B" w:rsidP="00E805F5">
      <w:pPr>
        <w:spacing w:line="360" w:lineRule="auto"/>
        <w:jc w:val="both"/>
        <w:rPr>
          <w:rFonts w:ascii="Times New Roman" w:hAnsi="Times New Roman" w:cs="Times New Roman"/>
          <w:color w:val="000000" w:themeColor="text1"/>
          <w:sz w:val="28"/>
          <w:szCs w:val="28"/>
        </w:rPr>
      </w:pPr>
    </w:p>
    <w:p w:rsidR="0055718B" w:rsidRDefault="0055718B" w:rsidP="00E805F5">
      <w:pPr>
        <w:spacing w:line="360" w:lineRule="auto"/>
        <w:jc w:val="both"/>
        <w:rPr>
          <w:rFonts w:ascii="Times New Roman" w:hAnsi="Times New Roman" w:cs="Times New Roman"/>
          <w:color w:val="000000" w:themeColor="text1"/>
          <w:sz w:val="28"/>
          <w:szCs w:val="28"/>
        </w:rPr>
      </w:pPr>
    </w:p>
    <w:p w:rsidR="0055718B" w:rsidRDefault="0055718B" w:rsidP="00E805F5">
      <w:pPr>
        <w:spacing w:line="360" w:lineRule="auto"/>
        <w:jc w:val="both"/>
        <w:rPr>
          <w:rFonts w:ascii="Times New Roman" w:hAnsi="Times New Roman" w:cs="Times New Roman"/>
          <w:color w:val="000000" w:themeColor="text1"/>
          <w:sz w:val="28"/>
          <w:szCs w:val="28"/>
        </w:rPr>
      </w:pPr>
    </w:p>
    <w:p w:rsidR="0055718B" w:rsidRDefault="0055718B" w:rsidP="00E805F5">
      <w:pPr>
        <w:spacing w:line="360" w:lineRule="auto"/>
        <w:jc w:val="both"/>
        <w:rPr>
          <w:rFonts w:ascii="Times New Roman" w:hAnsi="Times New Roman" w:cs="Times New Roman"/>
          <w:color w:val="000000" w:themeColor="text1"/>
          <w:sz w:val="28"/>
          <w:szCs w:val="28"/>
        </w:rPr>
      </w:pPr>
    </w:p>
    <w:p w:rsidR="0055718B" w:rsidRDefault="0055718B" w:rsidP="00E805F5">
      <w:pPr>
        <w:spacing w:line="360" w:lineRule="auto"/>
        <w:jc w:val="both"/>
        <w:rPr>
          <w:rFonts w:ascii="Times New Roman" w:hAnsi="Times New Roman" w:cs="Times New Roman"/>
          <w:color w:val="000000" w:themeColor="text1"/>
          <w:sz w:val="28"/>
          <w:szCs w:val="28"/>
        </w:rPr>
      </w:pPr>
    </w:p>
    <w:p w:rsidR="0055718B" w:rsidRDefault="0055718B" w:rsidP="00E805F5">
      <w:pPr>
        <w:spacing w:line="360" w:lineRule="auto"/>
        <w:jc w:val="both"/>
        <w:rPr>
          <w:rFonts w:ascii="Times New Roman" w:hAnsi="Times New Roman" w:cs="Times New Roman"/>
          <w:color w:val="000000" w:themeColor="text1"/>
          <w:sz w:val="28"/>
          <w:szCs w:val="28"/>
        </w:rPr>
      </w:pPr>
    </w:p>
    <w:p w:rsidR="0055718B" w:rsidRDefault="0055718B" w:rsidP="00E805F5">
      <w:pPr>
        <w:spacing w:line="360" w:lineRule="auto"/>
        <w:jc w:val="both"/>
        <w:rPr>
          <w:rFonts w:ascii="Times New Roman" w:hAnsi="Times New Roman" w:cs="Times New Roman"/>
          <w:color w:val="000000" w:themeColor="text1"/>
          <w:sz w:val="28"/>
          <w:szCs w:val="28"/>
        </w:rPr>
      </w:pPr>
    </w:p>
    <w:p w:rsidR="0055718B" w:rsidRDefault="0055718B" w:rsidP="00E805F5">
      <w:pPr>
        <w:spacing w:line="360" w:lineRule="auto"/>
        <w:jc w:val="both"/>
        <w:rPr>
          <w:rFonts w:ascii="Times New Roman" w:hAnsi="Times New Roman" w:cs="Times New Roman"/>
          <w:color w:val="000000" w:themeColor="text1"/>
          <w:sz w:val="28"/>
          <w:szCs w:val="28"/>
        </w:rPr>
      </w:pPr>
    </w:p>
    <w:p w:rsidR="00A45E98" w:rsidRPr="0055718B" w:rsidRDefault="00E805F5" w:rsidP="00E805F5">
      <w:pPr>
        <w:spacing w:line="360" w:lineRule="auto"/>
        <w:jc w:val="both"/>
        <w:rPr>
          <w:rFonts w:ascii="Times New Roman" w:hAnsi="Times New Roman" w:cs="Times New Roman"/>
          <w:b/>
          <w:color w:val="000000" w:themeColor="text1"/>
          <w:sz w:val="28"/>
          <w:szCs w:val="28"/>
        </w:rPr>
      </w:pPr>
      <w:r w:rsidRPr="0055718B">
        <w:rPr>
          <w:rFonts w:ascii="Times New Roman" w:hAnsi="Times New Roman" w:cs="Times New Roman"/>
          <w:b/>
          <w:color w:val="000000" w:themeColor="text1"/>
          <w:sz w:val="28"/>
          <w:szCs w:val="28"/>
        </w:rPr>
        <w:lastRenderedPageBreak/>
        <w:t>Workflow Diagram –</w:t>
      </w:r>
    </w:p>
    <w:p w:rsidR="00E805F5" w:rsidRPr="00E805F5" w:rsidRDefault="00E805F5" w:rsidP="00E805F5">
      <w:pPr>
        <w:spacing w:line="360" w:lineRule="auto"/>
        <w:jc w:val="both"/>
        <w:rPr>
          <w:rFonts w:ascii="Times New Roman" w:hAnsi="Times New Roman" w:cs="Times New Roman"/>
          <w:color w:val="000000" w:themeColor="text1"/>
          <w:sz w:val="28"/>
          <w:szCs w:val="28"/>
        </w:rPr>
      </w:pPr>
    </w:p>
    <w:p w:rsidR="00E805F5" w:rsidRPr="00E805F5" w:rsidRDefault="00E805F5" w:rsidP="00E805F5">
      <w:pPr>
        <w:spacing w:line="360" w:lineRule="auto"/>
        <w:jc w:val="both"/>
        <w:rPr>
          <w:rFonts w:ascii="Times New Roman" w:hAnsi="Times New Roman" w:cs="Times New Roman"/>
          <w:color w:val="000000" w:themeColor="text1"/>
          <w:sz w:val="28"/>
          <w:szCs w:val="28"/>
        </w:rPr>
      </w:pPr>
      <w:r w:rsidRPr="00E805F5">
        <w:rPr>
          <w:rFonts w:ascii="Times New Roman" w:hAnsi="Times New Roman" w:cs="Times New Roman"/>
          <w:noProof/>
          <w:color w:val="000000" w:themeColor="text1"/>
          <w:sz w:val="28"/>
          <w:szCs w:val="28"/>
          <w:lang w:eastAsia="en-IN"/>
        </w:rPr>
        <w:drawing>
          <wp:inline distT="0" distB="0" distL="0" distR="0">
            <wp:extent cx="5731510" cy="7232904"/>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Jan 30, 2026, 02_28_21 PM.png"/>
                    <pic:cNvPicPr/>
                  </pic:nvPicPr>
                  <pic:blipFill rotWithShape="1">
                    <a:blip r:embed="rId6">
                      <a:extLst>
                        <a:ext uri="{28A0092B-C50C-407E-A947-70E740481C1C}">
                          <a14:useLocalDpi xmlns:a14="http://schemas.microsoft.com/office/drawing/2010/main" val="0"/>
                        </a:ext>
                      </a:extLst>
                    </a:blip>
                    <a:srcRect b="15870"/>
                    <a:stretch/>
                  </pic:blipFill>
                  <pic:spPr bwMode="auto">
                    <a:xfrm>
                      <a:off x="0" y="0"/>
                      <a:ext cx="5731510" cy="7232904"/>
                    </a:xfrm>
                    <a:prstGeom prst="rect">
                      <a:avLst/>
                    </a:prstGeom>
                    <a:ln>
                      <a:noFill/>
                    </a:ln>
                    <a:extLst>
                      <a:ext uri="{53640926-AAD7-44D8-BBD7-CCE9431645EC}">
                        <a14:shadowObscured xmlns:a14="http://schemas.microsoft.com/office/drawing/2010/main"/>
                      </a:ext>
                    </a:extLst>
                  </pic:spPr>
                </pic:pic>
              </a:graphicData>
            </a:graphic>
          </wp:inline>
        </w:drawing>
      </w:r>
    </w:p>
    <w:p w:rsidR="00E805F5" w:rsidRPr="00E805F5" w:rsidRDefault="00E805F5" w:rsidP="00E805F5">
      <w:pPr>
        <w:spacing w:line="360" w:lineRule="auto"/>
        <w:jc w:val="both"/>
        <w:rPr>
          <w:rFonts w:ascii="Times New Roman" w:hAnsi="Times New Roman" w:cs="Times New Roman"/>
          <w:color w:val="000000" w:themeColor="text1"/>
          <w:sz w:val="28"/>
          <w:szCs w:val="28"/>
        </w:rPr>
      </w:pPr>
    </w:p>
    <w:p w:rsidR="00E805F5" w:rsidRPr="0055718B" w:rsidRDefault="0055718B" w:rsidP="0055718B">
      <w:pPr>
        <w:tabs>
          <w:tab w:val="left" w:pos="1210"/>
        </w:tabs>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ab/>
      </w:r>
      <w:r w:rsidR="00E805F5" w:rsidRPr="00E805F5">
        <w:rPr>
          <w:rFonts w:ascii="Times New Roman" w:hAnsi="Times New Roman" w:cs="Times New Roman"/>
          <w:b/>
          <w:color w:val="000000" w:themeColor="text1"/>
          <w:sz w:val="28"/>
          <w:szCs w:val="28"/>
        </w:rPr>
        <w:t xml:space="preserve">Block Diagram – </w:t>
      </w:r>
    </w:p>
    <w:p w:rsidR="00E805F5" w:rsidRPr="00E805F5" w:rsidRDefault="00E805F5" w:rsidP="00E805F5">
      <w:pPr>
        <w:tabs>
          <w:tab w:val="left" w:pos="1210"/>
        </w:tabs>
        <w:spacing w:line="360" w:lineRule="auto"/>
        <w:jc w:val="both"/>
        <w:rPr>
          <w:rFonts w:ascii="Times New Roman" w:hAnsi="Times New Roman" w:cs="Times New Roman"/>
          <w:color w:val="000000" w:themeColor="text1"/>
          <w:sz w:val="28"/>
          <w:szCs w:val="28"/>
        </w:rPr>
      </w:pPr>
    </w:p>
    <w:p w:rsidR="00E805F5" w:rsidRPr="00E805F5" w:rsidRDefault="00E805F5" w:rsidP="00E805F5">
      <w:pPr>
        <w:tabs>
          <w:tab w:val="left" w:pos="1210"/>
        </w:tabs>
        <w:spacing w:line="360" w:lineRule="auto"/>
        <w:jc w:val="both"/>
        <w:rPr>
          <w:rFonts w:ascii="Times New Roman" w:hAnsi="Times New Roman" w:cs="Times New Roman"/>
          <w:color w:val="000000" w:themeColor="text1"/>
          <w:sz w:val="28"/>
          <w:szCs w:val="28"/>
        </w:rPr>
      </w:pPr>
    </w:p>
    <w:p w:rsidR="00E805F5" w:rsidRPr="00E805F5" w:rsidRDefault="00E805F5" w:rsidP="00E805F5">
      <w:pPr>
        <w:tabs>
          <w:tab w:val="left" w:pos="1210"/>
        </w:tabs>
        <w:spacing w:line="360" w:lineRule="auto"/>
        <w:jc w:val="both"/>
        <w:rPr>
          <w:rFonts w:ascii="Times New Roman" w:hAnsi="Times New Roman" w:cs="Times New Roman"/>
          <w:color w:val="000000" w:themeColor="text1"/>
          <w:sz w:val="28"/>
          <w:szCs w:val="28"/>
        </w:rPr>
      </w:pPr>
      <w:r w:rsidRPr="00E805F5">
        <w:rPr>
          <w:rFonts w:ascii="Times New Roman" w:hAnsi="Times New Roman" w:cs="Times New Roman"/>
          <w:noProof/>
          <w:color w:val="000000" w:themeColor="text1"/>
          <w:sz w:val="28"/>
          <w:szCs w:val="28"/>
          <w:lang w:eastAsia="en-IN"/>
        </w:rPr>
        <w:drawing>
          <wp:inline distT="0" distB="0" distL="0" distR="0">
            <wp:extent cx="6057900" cy="61810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Jan 30, 2026, 02_31_02 PM.png"/>
                    <pic:cNvPicPr/>
                  </pic:nvPicPr>
                  <pic:blipFill rotWithShape="1">
                    <a:blip r:embed="rId7">
                      <a:extLst>
                        <a:ext uri="{28A0092B-C50C-407E-A947-70E740481C1C}">
                          <a14:useLocalDpi xmlns:a14="http://schemas.microsoft.com/office/drawing/2010/main" val="0"/>
                        </a:ext>
                      </a:extLst>
                    </a:blip>
                    <a:srcRect r="1876"/>
                    <a:stretch/>
                  </pic:blipFill>
                  <pic:spPr bwMode="auto">
                    <a:xfrm>
                      <a:off x="0" y="0"/>
                      <a:ext cx="6081482" cy="6205108"/>
                    </a:xfrm>
                    <a:prstGeom prst="rect">
                      <a:avLst/>
                    </a:prstGeom>
                    <a:ln>
                      <a:noFill/>
                    </a:ln>
                    <a:extLst>
                      <a:ext uri="{53640926-AAD7-44D8-BBD7-CCE9431645EC}">
                        <a14:shadowObscured xmlns:a14="http://schemas.microsoft.com/office/drawing/2010/main"/>
                      </a:ext>
                    </a:extLst>
                  </pic:spPr>
                </pic:pic>
              </a:graphicData>
            </a:graphic>
          </wp:inline>
        </w:drawing>
      </w:r>
    </w:p>
    <w:p w:rsidR="00E805F5" w:rsidRPr="00E805F5" w:rsidRDefault="00E805F5" w:rsidP="00E805F5">
      <w:pPr>
        <w:tabs>
          <w:tab w:val="left" w:pos="1210"/>
        </w:tabs>
        <w:spacing w:line="360" w:lineRule="auto"/>
        <w:jc w:val="both"/>
        <w:rPr>
          <w:rFonts w:ascii="Times New Roman" w:hAnsi="Times New Roman" w:cs="Times New Roman"/>
          <w:color w:val="000000" w:themeColor="text1"/>
          <w:sz w:val="28"/>
          <w:szCs w:val="28"/>
        </w:rPr>
      </w:pPr>
    </w:p>
    <w:p w:rsidR="00E805F5" w:rsidRPr="00E805F5" w:rsidRDefault="00E805F5" w:rsidP="00E805F5">
      <w:pPr>
        <w:tabs>
          <w:tab w:val="left" w:pos="5789"/>
        </w:tabs>
        <w:spacing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ab/>
      </w:r>
    </w:p>
    <w:p w:rsidR="00E805F5" w:rsidRDefault="00E805F5" w:rsidP="00E805F5">
      <w:pPr>
        <w:tabs>
          <w:tab w:val="left" w:pos="5789"/>
        </w:tabs>
        <w:spacing w:line="360" w:lineRule="auto"/>
        <w:jc w:val="both"/>
        <w:rPr>
          <w:rFonts w:ascii="Times New Roman" w:hAnsi="Times New Roman" w:cs="Times New Roman"/>
          <w:color w:val="000000" w:themeColor="text1"/>
          <w:sz w:val="28"/>
          <w:szCs w:val="28"/>
        </w:rPr>
      </w:pPr>
    </w:p>
    <w:p w:rsidR="00E805F5" w:rsidRPr="00E805F5" w:rsidRDefault="00E805F5" w:rsidP="00E805F5">
      <w:pPr>
        <w:tabs>
          <w:tab w:val="left" w:pos="5789"/>
        </w:tabs>
        <w:spacing w:line="360" w:lineRule="auto"/>
        <w:jc w:val="both"/>
        <w:rPr>
          <w:rFonts w:ascii="Times New Roman" w:hAnsi="Times New Roman" w:cs="Times New Roman"/>
          <w:b/>
          <w:color w:val="000000" w:themeColor="text1"/>
          <w:sz w:val="28"/>
          <w:szCs w:val="28"/>
        </w:rPr>
      </w:pPr>
      <w:r w:rsidRPr="00E805F5">
        <w:rPr>
          <w:rFonts w:ascii="Times New Roman" w:hAnsi="Times New Roman" w:cs="Times New Roman"/>
          <w:b/>
          <w:color w:val="000000" w:themeColor="text1"/>
          <w:sz w:val="28"/>
          <w:szCs w:val="28"/>
        </w:rPr>
        <w:lastRenderedPageBreak/>
        <w:t xml:space="preserve">Architecture Diagram – </w:t>
      </w:r>
    </w:p>
    <w:p w:rsidR="00E805F5" w:rsidRDefault="00E805F5" w:rsidP="00E805F5">
      <w:pPr>
        <w:tabs>
          <w:tab w:val="left" w:pos="5789"/>
        </w:tabs>
        <w:spacing w:line="360" w:lineRule="auto"/>
        <w:jc w:val="both"/>
        <w:rPr>
          <w:rFonts w:ascii="Times New Roman" w:hAnsi="Times New Roman" w:cs="Times New Roman"/>
          <w:color w:val="000000" w:themeColor="text1"/>
          <w:sz w:val="28"/>
          <w:szCs w:val="28"/>
        </w:rPr>
      </w:pPr>
    </w:p>
    <w:p w:rsidR="00E805F5" w:rsidRDefault="00E805F5" w:rsidP="00E805F5">
      <w:pPr>
        <w:tabs>
          <w:tab w:val="left" w:pos="5789"/>
        </w:tabs>
        <w:spacing w:line="360" w:lineRule="auto"/>
        <w:jc w:val="both"/>
        <w:rPr>
          <w:rFonts w:ascii="Times New Roman" w:hAnsi="Times New Roman" w:cs="Times New Roman"/>
          <w:color w:val="000000" w:themeColor="text1"/>
          <w:sz w:val="28"/>
          <w:szCs w:val="28"/>
        </w:rPr>
      </w:pPr>
    </w:p>
    <w:p w:rsidR="00E805F5" w:rsidRDefault="00E805F5" w:rsidP="00E805F5">
      <w:pPr>
        <w:tabs>
          <w:tab w:val="left" w:pos="5789"/>
        </w:tabs>
        <w:spacing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en-IN"/>
        </w:rPr>
        <w:drawing>
          <wp:inline distT="0" distB="0" distL="0" distR="0">
            <wp:extent cx="5731510" cy="6089904"/>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Jan 30, 2026, 02_38_35 PM.png"/>
                    <pic:cNvPicPr/>
                  </pic:nvPicPr>
                  <pic:blipFill>
                    <a:blip r:embed="rId8">
                      <a:extLst>
                        <a:ext uri="{28A0092B-C50C-407E-A947-70E740481C1C}">
                          <a14:useLocalDpi xmlns:a14="http://schemas.microsoft.com/office/drawing/2010/main" val="0"/>
                        </a:ext>
                      </a:extLst>
                    </a:blip>
                    <a:stretch>
                      <a:fillRect/>
                    </a:stretch>
                  </pic:blipFill>
                  <pic:spPr>
                    <a:xfrm>
                      <a:off x="0" y="0"/>
                      <a:ext cx="5742626" cy="6101715"/>
                    </a:xfrm>
                    <a:prstGeom prst="rect">
                      <a:avLst/>
                    </a:prstGeom>
                  </pic:spPr>
                </pic:pic>
              </a:graphicData>
            </a:graphic>
          </wp:inline>
        </w:drawing>
      </w:r>
    </w:p>
    <w:p w:rsidR="00E805F5" w:rsidRPr="00E805F5" w:rsidRDefault="00E805F5" w:rsidP="00E805F5">
      <w:pPr>
        <w:tabs>
          <w:tab w:val="left" w:pos="5789"/>
        </w:tabs>
        <w:spacing w:line="360" w:lineRule="auto"/>
        <w:jc w:val="both"/>
        <w:rPr>
          <w:rFonts w:ascii="Times New Roman" w:hAnsi="Times New Roman" w:cs="Times New Roman"/>
          <w:color w:val="000000" w:themeColor="text1"/>
          <w:sz w:val="28"/>
          <w:szCs w:val="28"/>
        </w:rPr>
      </w:pPr>
    </w:p>
    <w:p w:rsidR="00E805F5" w:rsidRPr="00E805F5" w:rsidRDefault="00E805F5" w:rsidP="00E805F5">
      <w:pPr>
        <w:tabs>
          <w:tab w:val="left" w:pos="5789"/>
        </w:tabs>
        <w:spacing w:line="360" w:lineRule="auto"/>
        <w:jc w:val="both"/>
        <w:rPr>
          <w:rFonts w:ascii="Times New Roman" w:hAnsi="Times New Roman" w:cs="Times New Roman"/>
          <w:color w:val="000000" w:themeColor="text1"/>
          <w:sz w:val="28"/>
          <w:szCs w:val="28"/>
        </w:rPr>
      </w:pPr>
    </w:p>
    <w:p w:rsidR="00E805F5" w:rsidRPr="0055718B" w:rsidRDefault="00E805F5" w:rsidP="00E805F5">
      <w:pPr>
        <w:pStyle w:val="Heading2"/>
        <w:spacing w:line="360" w:lineRule="auto"/>
        <w:jc w:val="both"/>
        <w:rPr>
          <w:rFonts w:ascii="Times New Roman" w:hAnsi="Times New Roman" w:cs="Times New Roman"/>
          <w:color w:val="000000" w:themeColor="text1"/>
          <w:sz w:val="28"/>
          <w:szCs w:val="28"/>
        </w:rPr>
      </w:pPr>
      <w:r w:rsidRPr="0055718B">
        <w:rPr>
          <w:rStyle w:val="Strong"/>
          <w:rFonts w:ascii="Times New Roman" w:hAnsi="Times New Roman" w:cs="Times New Roman"/>
          <w:bCs w:val="0"/>
          <w:color w:val="000000" w:themeColor="text1"/>
          <w:sz w:val="28"/>
          <w:szCs w:val="28"/>
        </w:rPr>
        <w:lastRenderedPageBreak/>
        <w:t>Modules and Descriptions</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 xml:space="preserve">The proposed system </w:t>
      </w:r>
      <w:proofErr w:type="gramStart"/>
      <w:r w:rsidRPr="00E805F5">
        <w:rPr>
          <w:color w:val="000000" w:themeColor="text1"/>
          <w:sz w:val="28"/>
          <w:szCs w:val="28"/>
        </w:rPr>
        <w:t>is divided</w:t>
      </w:r>
      <w:proofErr w:type="gramEnd"/>
      <w:r w:rsidRPr="00E805F5">
        <w:rPr>
          <w:color w:val="000000" w:themeColor="text1"/>
          <w:sz w:val="28"/>
          <w:szCs w:val="28"/>
        </w:rPr>
        <w:t xml:space="preserve"> into several interconnected modules, each performing specific tasks to ensure accurate identification of medicinal plants and delivery of relevant medicinal informati</w:t>
      </w:r>
      <w:r w:rsidR="0055718B">
        <w:rPr>
          <w:color w:val="000000" w:themeColor="text1"/>
          <w:sz w:val="28"/>
          <w:szCs w:val="28"/>
        </w:rPr>
        <w:t>on. The modules are as follows:</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t>1. User Interface Module</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 xml:space="preserve">The User Interface (UI) module serves as the primary point of interaction between the user and the system. Developed using HTML, CSS, and JavaScript, and integrated into the Flask web framework, this module provides a simple, intuitive, and responsive interface that allows users to upload leaf images, view results, and navigate through additional plant information. The UI ensures accessibility across devices, including desktops, laptops, and mobile devices. The design emphasizes clarity, ease of navigation, and multilingual support, offering information in both English and Tamil. This module also handles input validation, ensuring that the uploaded files are in the correct image formats (JPEG, PNG, or GIF) and within acceptable size limits. Error messages and guidance prompts </w:t>
      </w:r>
      <w:proofErr w:type="gramStart"/>
      <w:r w:rsidRPr="00E805F5">
        <w:rPr>
          <w:color w:val="000000" w:themeColor="text1"/>
          <w:sz w:val="28"/>
          <w:szCs w:val="28"/>
        </w:rPr>
        <w:t>are displayed</w:t>
      </w:r>
      <w:proofErr w:type="gramEnd"/>
      <w:r w:rsidRPr="00E805F5">
        <w:rPr>
          <w:color w:val="000000" w:themeColor="text1"/>
          <w:sz w:val="28"/>
          <w:szCs w:val="28"/>
        </w:rPr>
        <w:t xml:space="preserve"> in real time to enhance user experience. Furthermore, the UI module incorporates a feedback mechanism where users can submit queries or report misclassification, which is valuable for</w:t>
      </w:r>
      <w:r w:rsidR="0055718B">
        <w:rPr>
          <w:color w:val="000000" w:themeColor="text1"/>
          <w:sz w:val="28"/>
          <w:szCs w:val="28"/>
        </w:rPr>
        <w:t xml:space="preserve"> continuous system improvement.</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t>2. Image Upload Module</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 xml:space="preserve">This module allows users to upload leaf images to the system through the web interface. It is responsible for receiving the image from the client-side, temporarily storing it in the server directory, and preparing it for </w:t>
      </w:r>
      <w:proofErr w:type="spellStart"/>
      <w:r w:rsidRPr="00E805F5">
        <w:rPr>
          <w:color w:val="000000" w:themeColor="text1"/>
          <w:sz w:val="28"/>
          <w:szCs w:val="28"/>
        </w:rPr>
        <w:t>preprocessing</w:t>
      </w:r>
      <w:proofErr w:type="spellEnd"/>
      <w:r w:rsidRPr="00E805F5">
        <w:rPr>
          <w:color w:val="000000" w:themeColor="text1"/>
          <w:sz w:val="28"/>
          <w:szCs w:val="28"/>
        </w:rPr>
        <w:t xml:space="preserve">. The module includes file validation checks to ensure that only image files of supported formats are accepted. Additionally, the module checks for image integrity, confirming that the uploaded file is not corrupted. To improve system performance, the module may also implement size limitations and optional image </w:t>
      </w:r>
      <w:r w:rsidRPr="00E805F5">
        <w:rPr>
          <w:color w:val="000000" w:themeColor="text1"/>
          <w:sz w:val="28"/>
          <w:szCs w:val="28"/>
        </w:rPr>
        <w:lastRenderedPageBreak/>
        <w:t xml:space="preserve">compression for large files. The uploaded image </w:t>
      </w:r>
      <w:proofErr w:type="gramStart"/>
      <w:r w:rsidRPr="00E805F5">
        <w:rPr>
          <w:color w:val="000000" w:themeColor="text1"/>
          <w:sz w:val="28"/>
          <w:szCs w:val="28"/>
        </w:rPr>
        <w:t>is then passed</w:t>
      </w:r>
      <w:proofErr w:type="gramEnd"/>
      <w:r w:rsidRPr="00E805F5">
        <w:rPr>
          <w:color w:val="000000" w:themeColor="text1"/>
          <w:sz w:val="28"/>
          <w:szCs w:val="28"/>
        </w:rPr>
        <w:t xml:space="preserve"> to the next module (Image </w:t>
      </w:r>
      <w:proofErr w:type="spellStart"/>
      <w:r w:rsidRPr="00E805F5">
        <w:rPr>
          <w:color w:val="000000" w:themeColor="text1"/>
          <w:sz w:val="28"/>
          <w:szCs w:val="28"/>
        </w:rPr>
        <w:t>Preprocessing</w:t>
      </w:r>
      <w:proofErr w:type="spellEnd"/>
      <w:r w:rsidRPr="00E805F5">
        <w:rPr>
          <w:color w:val="000000" w:themeColor="text1"/>
          <w:sz w:val="28"/>
          <w:szCs w:val="28"/>
        </w:rPr>
        <w:t>) for transformation into a format suitable for the deep learning model. Security measures, such as sanitization of file names and prevention of malicious uploads, are also part of this module t</w:t>
      </w:r>
      <w:r w:rsidR="0055718B">
        <w:rPr>
          <w:color w:val="000000" w:themeColor="text1"/>
          <w:sz w:val="28"/>
          <w:szCs w:val="28"/>
        </w:rPr>
        <w:t>o ensure safe system operation.</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t xml:space="preserve">3. Image </w:t>
      </w:r>
      <w:proofErr w:type="spellStart"/>
      <w:r w:rsidRPr="00E805F5">
        <w:rPr>
          <w:rStyle w:val="Strong"/>
          <w:b/>
          <w:bCs/>
          <w:color w:val="000000" w:themeColor="text1"/>
          <w:sz w:val="28"/>
          <w:szCs w:val="28"/>
        </w:rPr>
        <w:t>Preprocessing</w:t>
      </w:r>
      <w:proofErr w:type="spellEnd"/>
      <w:r w:rsidRPr="00E805F5">
        <w:rPr>
          <w:rStyle w:val="Strong"/>
          <w:b/>
          <w:bCs/>
          <w:color w:val="000000" w:themeColor="text1"/>
          <w:sz w:val="28"/>
          <w:szCs w:val="28"/>
        </w:rPr>
        <w:t xml:space="preserve"> Module</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 xml:space="preserve">The Image </w:t>
      </w:r>
      <w:proofErr w:type="spellStart"/>
      <w:r w:rsidRPr="00E805F5">
        <w:rPr>
          <w:color w:val="000000" w:themeColor="text1"/>
          <w:sz w:val="28"/>
          <w:szCs w:val="28"/>
        </w:rPr>
        <w:t>Preprocessing</w:t>
      </w:r>
      <w:proofErr w:type="spellEnd"/>
      <w:r w:rsidRPr="00E805F5">
        <w:rPr>
          <w:color w:val="000000" w:themeColor="text1"/>
          <w:sz w:val="28"/>
          <w:szCs w:val="28"/>
        </w:rPr>
        <w:t xml:space="preserve"> module is a critical component that transforms raw input images into a format suitable for deep learning analysis. This module performs several key tasks:</w:t>
      </w:r>
    </w:p>
    <w:p w:rsidR="00E805F5" w:rsidRPr="00E805F5" w:rsidRDefault="00E805F5" w:rsidP="00E805F5">
      <w:pPr>
        <w:pStyle w:val="NormalWeb"/>
        <w:numPr>
          <w:ilvl w:val="0"/>
          <w:numId w:val="7"/>
        </w:numPr>
        <w:spacing w:line="360" w:lineRule="auto"/>
        <w:jc w:val="both"/>
        <w:rPr>
          <w:color w:val="000000" w:themeColor="text1"/>
          <w:sz w:val="28"/>
          <w:szCs w:val="28"/>
        </w:rPr>
      </w:pPr>
      <w:r w:rsidRPr="00E805F5">
        <w:rPr>
          <w:rStyle w:val="Strong"/>
          <w:color w:val="000000" w:themeColor="text1"/>
          <w:sz w:val="28"/>
          <w:szCs w:val="28"/>
        </w:rPr>
        <w:t>Resizing:</w:t>
      </w:r>
      <w:r w:rsidRPr="00E805F5">
        <w:rPr>
          <w:color w:val="000000" w:themeColor="text1"/>
          <w:sz w:val="28"/>
          <w:szCs w:val="28"/>
        </w:rPr>
        <w:t xml:space="preserve"> Converts all uploaded images to a fixed size matching the input dimensions of the NAS-based model, ensuring uniformity and efficient computation.</w:t>
      </w:r>
    </w:p>
    <w:p w:rsidR="00E805F5" w:rsidRPr="00E805F5" w:rsidRDefault="00E805F5" w:rsidP="00E805F5">
      <w:pPr>
        <w:pStyle w:val="NormalWeb"/>
        <w:numPr>
          <w:ilvl w:val="0"/>
          <w:numId w:val="7"/>
        </w:numPr>
        <w:spacing w:line="360" w:lineRule="auto"/>
        <w:jc w:val="both"/>
        <w:rPr>
          <w:color w:val="000000" w:themeColor="text1"/>
          <w:sz w:val="28"/>
          <w:szCs w:val="28"/>
        </w:rPr>
      </w:pPr>
      <w:r w:rsidRPr="00E805F5">
        <w:rPr>
          <w:rStyle w:val="Strong"/>
          <w:color w:val="000000" w:themeColor="text1"/>
          <w:sz w:val="28"/>
          <w:szCs w:val="28"/>
        </w:rPr>
        <w:t>Normalization:</w:t>
      </w:r>
      <w:r w:rsidRPr="00E805F5">
        <w:rPr>
          <w:color w:val="000000" w:themeColor="text1"/>
          <w:sz w:val="28"/>
          <w:szCs w:val="28"/>
        </w:rPr>
        <w:t xml:space="preserve"> Scales pixel values to a standard range (usually 0–1), which accelerates training convergence and improves model prediction accuracy.</w:t>
      </w:r>
    </w:p>
    <w:p w:rsidR="00E805F5" w:rsidRPr="00E805F5" w:rsidRDefault="00E805F5" w:rsidP="00E805F5">
      <w:pPr>
        <w:pStyle w:val="NormalWeb"/>
        <w:numPr>
          <w:ilvl w:val="0"/>
          <w:numId w:val="7"/>
        </w:numPr>
        <w:spacing w:line="360" w:lineRule="auto"/>
        <w:jc w:val="both"/>
        <w:rPr>
          <w:color w:val="000000" w:themeColor="text1"/>
          <w:sz w:val="28"/>
          <w:szCs w:val="28"/>
        </w:rPr>
      </w:pPr>
      <w:proofErr w:type="spellStart"/>
      <w:r w:rsidRPr="00E805F5">
        <w:rPr>
          <w:rStyle w:val="Strong"/>
          <w:color w:val="000000" w:themeColor="text1"/>
          <w:sz w:val="28"/>
          <w:szCs w:val="28"/>
        </w:rPr>
        <w:t>Color</w:t>
      </w:r>
      <w:proofErr w:type="spellEnd"/>
      <w:r w:rsidRPr="00E805F5">
        <w:rPr>
          <w:rStyle w:val="Strong"/>
          <w:color w:val="000000" w:themeColor="text1"/>
          <w:sz w:val="28"/>
          <w:szCs w:val="28"/>
        </w:rPr>
        <w:t xml:space="preserve"> Conversion:</w:t>
      </w:r>
      <w:r w:rsidRPr="00E805F5">
        <w:rPr>
          <w:color w:val="000000" w:themeColor="text1"/>
          <w:sz w:val="28"/>
          <w:szCs w:val="28"/>
        </w:rPr>
        <w:t xml:space="preserve"> Converts images to RGB format, ensuring compatibility with the model, even if the original image is grayscale or uses other </w:t>
      </w:r>
      <w:proofErr w:type="spellStart"/>
      <w:r w:rsidRPr="00E805F5">
        <w:rPr>
          <w:color w:val="000000" w:themeColor="text1"/>
          <w:sz w:val="28"/>
          <w:szCs w:val="28"/>
        </w:rPr>
        <w:t>color</w:t>
      </w:r>
      <w:proofErr w:type="spellEnd"/>
      <w:r w:rsidRPr="00E805F5">
        <w:rPr>
          <w:color w:val="000000" w:themeColor="text1"/>
          <w:sz w:val="28"/>
          <w:szCs w:val="28"/>
        </w:rPr>
        <w:t xml:space="preserve"> formats.</w:t>
      </w:r>
    </w:p>
    <w:p w:rsidR="00E805F5" w:rsidRPr="00E805F5" w:rsidRDefault="00E805F5" w:rsidP="00E805F5">
      <w:pPr>
        <w:pStyle w:val="NormalWeb"/>
        <w:numPr>
          <w:ilvl w:val="0"/>
          <w:numId w:val="7"/>
        </w:numPr>
        <w:spacing w:line="360" w:lineRule="auto"/>
        <w:jc w:val="both"/>
        <w:rPr>
          <w:color w:val="000000" w:themeColor="text1"/>
          <w:sz w:val="28"/>
          <w:szCs w:val="28"/>
        </w:rPr>
      </w:pPr>
      <w:r w:rsidRPr="00E805F5">
        <w:rPr>
          <w:rStyle w:val="Strong"/>
          <w:color w:val="000000" w:themeColor="text1"/>
          <w:sz w:val="28"/>
          <w:szCs w:val="28"/>
        </w:rPr>
        <w:t>Animated Image Handling:</w:t>
      </w:r>
      <w:r w:rsidRPr="00E805F5">
        <w:rPr>
          <w:color w:val="000000" w:themeColor="text1"/>
          <w:sz w:val="28"/>
          <w:szCs w:val="28"/>
        </w:rPr>
        <w:t xml:space="preserve"> Detects and extracts the first frame from animated GIFs to maintain compatibility with the model.</w:t>
      </w:r>
    </w:p>
    <w:p w:rsidR="00E805F5" w:rsidRPr="00E805F5" w:rsidRDefault="00E805F5" w:rsidP="00E805F5">
      <w:pPr>
        <w:pStyle w:val="NormalWeb"/>
        <w:numPr>
          <w:ilvl w:val="0"/>
          <w:numId w:val="7"/>
        </w:numPr>
        <w:spacing w:line="360" w:lineRule="auto"/>
        <w:jc w:val="both"/>
        <w:rPr>
          <w:color w:val="000000" w:themeColor="text1"/>
          <w:sz w:val="28"/>
          <w:szCs w:val="28"/>
        </w:rPr>
      </w:pPr>
      <w:r w:rsidRPr="00E805F5">
        <w:rPr>
          <w:rStyle w:val="Strong"/>
          <w:color w:val="000000" w:themeColor="text1"/>
          <w:sz w:val="28"/>
          <w:szCs w:val="28"/>
        </w:rPr>
        <w:t>Noise Reduction and Enhancement (Optional):</w:t>
      </w:r>
      <w:r w:rsidRPr="00E805F5">
        <w:rPr>
          <w:color w:val="000000" w:themeColor="text1"/>
          <w:sz w:val="28"/>
          <w:szCs w:val="28"/>
        </w:rPr>
        <w:t xml:space="preserve"> Applies filtering techniques to remove background noise and enhance leaf features, improving feature extraction during model prediction.</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 xml:space="preserve">This module ensures that the deep learning model receives </w:t>
      </w:r>
      <w:proofErr w:type="gramStart"/>
      <w:r w:rsidRPr="00E805F5">
        <w:rPr>
          <w:color w:val="000000" w:themeColor="text1"/>
          <w:sz w:val="28"/>
          <w:szCs w:val="28"/>
        </w:rPr>
        <w:t>high-quality</w:t>
      </w:r>
      <w:proofErr w:type="gramEnd"/>
      <w:r w:rsidRPr="00E805F5">
        <w:rPr>
          <w:color w:val="000000" w:themeColor="text1"/>
          <w:sz w:val="28"/>
          <w:szCs w:val="28"/>
        </w:rPr>
        <w:t xml:space="preserve"> and standardized input, which directly affects the accuracy and reliability of plant identification.</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lastRenderedPageBreak/>
        <w:t>4. Neural Architecture Search (NAS) Model Module</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 xml:space="preserve">The core of the system, the NAS-based deep learning model module, is responsible for identifying the plant species from the </w:t>
      </w:r>
      <w:proofErr w:type="spellStart"/>
      <w:r w:rsidRPr="00E805F5">
        <w:rPr>
          <w:color w:val="000000" w:themeColor="text1"/>
          <w:sz w:val="28"/>
          <w:szCs w:val="28"/>
        </w:rPr>
        <w:t>preprocessed</w:t>
      </w:r>
      <w:proofErr w:type="spellEnd"/>
      <w:r w:rsidRPr="00E805F5">
        <w:rPr>
          <w:color w:val="000000" w:themeColor="text1"/>
          <w:sz w:val="28"/>
          <w:szCs w:val="28"/>
        </w:rPr>
        <w:t xml:space="preserve"> image. NAS is an advanced approach that automatically searches for the optimal neural network architecture for a given task, reducing manual tuning and improving performance. This module performs the following functions:</w:t>
      </w:r>
    </w:p>
    <w:p w:rsidR="00E805F5" w:rsidRPr="00E805F5" w:rsidRDefault="00E805F5" w:rsidP="00E805F5">
      <w:pPr>
        <w:pStyle w:val="NormalWeb"/>
        <w:numPr>
          <w:ilvl w:val="0"/>
          <w:numId w:val="8"/>
        </w:numPr>
        <w:spacing w:line="360" w:lineRule="auto"/>
        <w:jc w:val="both"/>
        <w:rPr>
          <w:color w:val="000000" w:themeColor="text1"/>
          <w:sz w:val="28"/>
          <w:szCs w:val="28"/>
        </w:rPr>
      </w:pPr>
      <w:r w:rsidRPr="00E805F5">
        <w:rPr>
          <w:rStyle w:val="Strong"/>
          <w:color w:val="000000" w:themeColor="text1"/>
          <w:sz w:val="28"/>
          <w:szCs w:val="28"/>
        </w:rPr>
        <w:t>Feature Extraction:</w:t>
      </w:r>
      <w:r w:rsidRPr="00E805F5">
        <w:rPr>
          <w:color w:val="000000" w:themeColor="text1"/>
          <w:sz w:val="28"/>
          <w:szCs w:val="28"/>
        </w:rPr>
        <w:t xml:space="preserve"> Automatically learns hierarchical features from leaf images, capturing critical information such as shape, texture, venation patterns, and </w:t>
      </w:r>
      <w:proofErr w:type="spellStart"/>
      <w:r w:rsidRPr="00E805F5">
        <w:rPr>
          <w:color w:val="000000" w:themeColor="text1"/>
          <w:sz w:val="28"/>
          <w:szCs w:val="28"/>
        </w:rPr>
        <w:t>color</w:t>
      </w:r>
      <w:proofErr w:type="spellEnd"/>
      <w:r w:rsidRPr="00E805F5">
        <w:rPr>
          <w:color w:val="000000" w:themeColor="text1"/>
          <w:sz w:val="28"/>
          <w:szCs w:val="28"/>
        </w:rPr>
        <w:t xml:space="preserve"> gradients.</w:t>
      </w:r>
    </w:p>
    <w:p w:rsidR="00E805F5" w:rsidRPr="00E805F5" w:rsidRDefault="00E805F5" w:rsidP="00E805F5">
      <w:pPr>
        <w:pStyle w:val="NormalWeb"/>
        <w:numPr>
          <w:ilvl w:val="0"/>
          <w:numId w:val="8"/>
        </w:numPr>
        <w:spacing w:line="360" w:lineRule="auto"/>
        <w:jc w:val="both"/>
        <w:rPr>
          <w:color w:val="000000" w:themeColor="text1"/>
          <w:sz w:val="28"/>
          <w:szCs w:val="28"/>
        </w:rPr>
      </w:pPr>
      <w:r w:rsidRPr="00E805F5">
        <w:rPr>
          <w:rStyle w:val="Strong"/>
          <w:color w:val="000000" w:themeColor="text1"/>
          <w:sz w:val="28"/>
          <w:szCs w:val="28"/>
        </w:rPr>
        <w:t>Classification:</w:t>
      </w:r>
      <w:r w:rsidRPr="00E805F5">
        <w:rPr>
          <w:color w:val="000000" w:themeColor="text1"/>
          <w:sz w:val="28"/>
          <w:szCs w:val="28"/>
        </w:rPr>
        <w:t xml:space="preserve"> Utilizes a fully connected layer at the output to classify the image into one of the predefined medicinal plant categories.</w:t>
      </w:r>
    </w:p>
    <w:p w:rsidR="00E805F5" w:rsidRPr="00E805F5" w:rsidRDefault="00E805F5" w:rsidP="00E805F5">
      <w:pPr>
        <w:pStyle w:val="NormalWeb"/>
        <w:numPr>
          <w:ilvl w:val="0"/>
          <w:numId w:val="8"/>
        </w:numPr>
        <w:spacing w:line="360" w:lineRule="auto"/>
        <w:jc w:val="both"/>
        <w:rPr>
          <w:color w:val="000000" w:themeColor="text1"/>
          <w:sz w:val="28"/>
          <w:szCs w:val="28"/>
        </w:rPr>
      </w:pPr>
      <w:r w:rsidRPr="00E805F5">
        <w:rPr>
          <w:rStyle w:val="Strong"/>
          <w:color w:val="000000" w:themeColor="text1"/>
          <w:sz w:val="28"/>
          <w:szCs w:val="28"/>
        </w:rPr>
        <w:t>Confidence Scoring:</w:t>
      </w:r>
      <w:r w:rsidRPr="00E805F5">
        <w:rPr>
          <w:color w:val="000000" w:themeColor="text1"/>
          <w:sz w:val="28"/>
          <w:szCs w:val="28"/>
        </w:rPr>
        <w:t xml:space="preserve"> Computes a probability distribution over all plant classes and outputs the confidence score for the predicted plant, helping users assess prediction reliability.</w:t>
      </w:r>
    </w:p>
    <w:p w:rsidR="00E805F5" w:rsidRPr="00E805F5" w:rsidRDefault="00E805F5" w:rsidP="00E805F5">
      <w:pPr>
        <w:pStyle w:val="NormalWeb"/>
        <w:numPr>
          <w:ilvl w:val="0"/>
          <w:numId w:val="8"/>
        </w:numPr>
        <w:spacing w:line="360" w:lineRule="auto"/>
        <w:jc w:val="both"/>
        <w:rPr>
          <w:color w:val="000000" w:themeColor="text1"/>
          <w:sz w:val="28"/>
          <w:szCs w:val="28"/>
        </w:rPr>
      </w:pPr>
      <w:r w:rsidRPr="00E805F5">
        <w:rPr>
          <w:rStyle w:val="Strong"/>
          <w:color w:val="000000" w:themeColor="text1"/>
          <w:sz w:val="28"/>
          <w:szCs w:val="28"/>
        </w:rPr>
        <w:t>Optimization:</w:t>
      </w:r>
      <w:r w:rsidRPr="00E805F5">
        <w:rPr>
          <w:color w:val="000000" w:themeColor="text1"/>
          <w:sz w:val="28"/>
          <w:szCs w:val="28"/>
        </w:rPr>
        <w:t xml:space="preserve"> Uses backpropagation and gradient descent to optimize model weights during training, ensuring high accuracy and generalization for new images.</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The NAS model is particularly advantageous because it can adaptively find the best combination of layers, kernel sizes, and connections for the medicinal plant dataset, providing superior performance compared to manua</w:t>
      </w:r>
      <w:r w:rsidR="0055718B">
        <w:rPr>
          <w:color w:val="000000" w:themeColor="text1"/>
          <w:sz w:val="28"/>
          <w:szCs w:val="28"/>
        </w:rPr>
        <w:t>lly designed CNN architectures.</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t>5. Plant Identification Module</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 xml:space="preserve">This module receives the model’s output and performs final plant identification. It maps the predicted class index to the corresponding plant name using a predefined dictionary. Additionally, this module verifies the confidence score; if the score is below a certain threshold, it triggers an error handling or retry </w:t>
      </w:r>
      <w:r w:rsidRPr="00E805F5">
        <w:rPr>
          <w:color w:val="000000" w:themeColor="text1"/>
          <w:sz w:val="28"/>
          <w:szCs w:val="28"/>
        </w:rPr>
        <w:lastRenderedPageBreak/>
        <w:t xml:space="preserve">mechanism, prompting the user to upload a clearer image. This ensures that low-confidence predictions do </w:t>
      </w:r>
      <w:proofErr w:type="gramStart"/>
      <w:r w:rsidRPr="00E805F5">
        <w:rPr>
          <w:color w:val="000000" w:themeColor="text1"/>
          <w:sz w:val="28"/>
          <w:szCs w:val="28"/>
        </w:rPr>
        <w:t>not mislead</w:t>
      </w:r>
      <w:proofErr w:type="gramEnd"/>
      <w:r w:rsidRPr="00E805F5">
        <w:rPr>
          <w:color w:val="000000" w:themeColor="text1"/>
          <w:sz w:val="28"/>
          <w:szCs w:val="28"/>
        </w:rPr>
        <w:t xml:space="preserve"> users. The module also records prediction logs, including timestamps, plant classes, and confidence scores, which can be useful for system evaluation and datase</w:t>
      </w:r>
      <w:r w:rsidR="0055718B">
        <w:rPr>
          <w:color w:val="000000" w:themeColor="text1"/>
          <w:sz w:val="28"/>
          <w:szCs w:val="28"/>
        </w:rPr>
        <w:t>t expansion in future versions.</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t>6. Medicinal Information Retrieval Module</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 xml:space="preserve">Once the plant </w:t>
      </w:r>
      <w:proofErr w:type="gramStart"/>
      <w:r w:rsidRPr="00E805F5">
        <w:rPr>
          <w:color w:val="000000" w:themeColor="text1"/>
          <w:sz w:val="28"/>
          <w:szCs w:val="28"/>
        </w:rPr>
        <w:t>is identified</w:t>
      </w:r>
      <w:proofErr w:type="gramEnd"/>
      <w:r w:rsidRPr="00E805F5">
        <w:rPr>
          <w:color w:val="000000" w:themeColor="text1"/>
          <w:sz w:val="28"/>
          <w:szCs w:val="28"/>
        </w:rPr>
        <w:t>, this module retrieves detailed medicinal information for the predicted plant. It accesses predefined dictionaries containing:</w:t>
      </w:r>
    </w:p>
    <w:p w:rsidR="00E805F5" w:rsidRPr="00E805F5" w:rsidRDefault="00E805F5" w:rsidP="00E805F5">
      <w:pPr>
        <w:pStyle w:val="NormalWeb"/>
        <w:numPr>
          <w:ilvl w:val="0"/>
          <w:numId w:val="9"/>
        </w:numPr>
        <w:spacing w:line="360" w:lineRule="auto"/>
        <w:jc w:val="both"/>
        <w:rPr>
          <w:color w:val="000000" w:themeColor="text1"/>
          <w:sz w:val="28"/>
          <w:szCs w:val="28"/>
        </w:rPr>
      </w:pPr>
      <w:r w:rsidRPr="00E805F5">
        <w:rPr>
          <w:rStyle w:val="Strong"/>
          <w:color w:val="000000" w:themeColor="text1"/>
          <w:sz w:val="28"/>
          <w:szCs w:val="28"/>
        </w:rPr>
        <w:t>Clinical Benefits:</w:t>
      </w:r>
      <w:r w:rsidRPr="00E805F5">
        <w:rPr>
          <w:color w:val="000000" w:themeColor="text1"/>
          <w:sz w:val="28"/>
          <w:szCs w:val="28"/>
        </w:rPr>
        <w:t xml:space="preserve"> Provides scientific information about the health effects of the plant, such as liver protection, anti-inflammatory properties, or cognitive enhancement.</w:t>
      </w:r>
    </w:p>
    <w:p w:rsidR="00E805F5" w:rsidRPr="00E805F5" w:rsidRDefault="00E805F5" w:rsidP="00E805F5">
      <w:pPr>
        <w:pStyle w:val="NormalWeb"/>
        <w:numPr>
          <w:ilvl w:val="0"/>
          <w:numId w:val="9"/>
        </w:numPr>
        <w:spacing w:line="360" w:lineRule="auto"/>
        <w:jc w:val="both"/>
        <w:rPr>
          <w:color w:val="000000" w:themeColor="text1"/>
          <w:sz w:val="28"/>
          <w:szCs w:val="28"/>
        </w:rPr>
      </w:pPr>
      <w:proofErr w:type="spellStart"/>
      <w:r w:rsidRPr="00E805F5">
        <w:rPr>
          <w:rStyle w:val="Strong"/>
          <w:color w:val="000000" w:themeColor="text1"/>
          <w:sz w:val="28"/>
          <w:szCs w:val="28"/>
        </w:rPr>
        <w:t>Ayurvedic</w:t>
      </w:r>
      <w:proofErr w:type="spellEnd"/>
      <w:r w:rsidRPr="00E805F5">
        <w:rPr>
          <w:rStyle w:val="Strong"/>
          <w:color w:val="000000" w:themeColor="text1"/>
          <w:sz w:val="28"/>
          <w:szCs w:val="28"/>
        </w:rPr>
        <w:t xml:space="preserve"> Uses:</w:t>
      </w:r>
      <w:r w:rsidRPr="00E805F5">
        <w:rPr>
          <w:color w:val="000000" w:themeColor="text1"/>
          <w:sz w:val="28"/>
          <w:szCs w:val="28"/>
        </w:rPr>
        <w:t xml:space="preserve"> Includes traditional uses of the plant in Ayurveda, linking it to specific treatments or </w:t>
      </w:r>
      <w:proofErr w:type="spellStart"/>
      <w:r w:rsidRPr="00E805F5">
        <w:rPr>
          <w:color w:val="000000" w:themeColor="text1"/>
          <w:sz w:val="28"/>
          <w:szCs w:val="28"/>
        </w:rPr>
        <w:t>Rasayana</w:t>
      </w:r>
      <w:proofErr w:type="spellEnd"/>
      <w:r w:rsidRPr="00E805F5">
        <w:rPr>
          <w:color w:val="000000" w:themeColor="text1"/>
          <w:sz w:val="28"/>
          <w:szCs w:val="28"/>
        </w:rPr>
        <w:t xml:space="preserve"> benefits.</w:t>
      </w:r>
    </w:p>
    <w:p w:rsidR="00E805F5" w:rsidRPr="00E805F5" w:rsidRDefault="00E805F5" w:rsidP="00E805F5">
      <w:pPr>
        <w:pStyle w:val="NormalWeb"/>
        <w:numPr>
          <w:ilvl w:val="0"/>
          <w:numId w:val="9"/>
        </w:numPr>
        <w:spacing w:line="360" w:lineRule="auto"/>
        <w:jc w:val="both"/>
        <w:rPr>
          <w:color w:val="000000" w:themeColor="text1"/>
          <w:sz w:val="28"/>
          <w:szCs w:val="28"/>
        </w:rPr>
      </w:pPr>
      <w:r w:rsidRPr="00E805F5">
        <w:rPr>
          <w:rStyle w:val="Strong"/>
          <w:color w:val="000000" w:themeColor="text1"/>
          <w:sz w:val="28"/>
          <w:szCs w:val="28"/>
        </w:rPr>
        <w:t>Bilingual Support:</w:t>
      </w:r>
      <w:r w:rsidRPr="00E805F5">
        <w:rPr>
          <w:color w:val="000000" w:themeColor="text1"/>
          <w:sz w:val="28"/>
          <w:szCs w:val="28"/>
        </w:rPr>
        <w:t xml:space="preserve"> Ensures that all information is available in both English and Tamil, preserving indigenous knowledge and improving regional accessibility.</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 xml:space="preserve">The module formats the information for display, ensuring clarity, readability, and proper </w:t>
      </w:r>
      <w:r w:rsidR="0055718B">
        <w:rPr>
          <w:color w:val="000000" w:themeColor="text1"/>
          <w:sz w:val="28"/>
          <w:szCs w:val="28"/>
        </w:rPr>
        <w:t>alignment on the web interface.</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t>7. Display Results Module</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 xml:space="preserve">The Display Results module is responsible for presenting the prediction and associated information to the user. It organizes the output into distinct sections: plant name, confidence score, clinical benefits, </w:t>
      </w:r>
      <w:proofErr w:type="spellStart"/>
      <w:r w:rsidRPr="00E805F5">
        <w:rPr>
          <w:color w:val="000000" w:themeColor="text1"/>
          <w:sz w:val="28"/>
          <w:szCs w:val="28"/>
        </w:rPr>
        <w:t>Ayurvedic</w:t>
      </w:r>
      <w:proofErr w:type="spellEnd"/>
      <w:r w:rsidRPr="00E805F5">
        <w:rPr>
          <w:color w:val="000000" w:themeColor="text1"/>
          <w:sz w:val="28"/>
          <w:szCs w:val="28"/>
        </w:rPr>
        <w:t xml:space="preserve"> uses, and bilingual content. The module supports responsive design to adjust the layout for different screen sizes and devices. Additionally, it may offer options for users to download the results or save images for future reference. By providing an intuitive and </w:t>
      </w:r>
      <w:r w:rsidRPr="00E805F5">
        <w:rPr>
          <w:color w:val="000000" w:themeColor="text1"/>
          <w:sz w:val="28"/>
          <w:szCs w:val="28"/>
        </w:rPr>
        <w:lastRenderedPageBreak/>
        <w:t xml:space="preserve">comprehensive display, this module enhances user engagement and ensures that the system is educational, </w:t>
      </w:r>
      <w:r w:rsidR="0055718B">
        <w:rPr>
          <w:color w:val="000000" w:themeColor="text1"/>
          <w:sz w:val="28"/>
          <w:szCs w:val="28"/>
        </w:rPr>
        <w:t>informative, and user-friendly.</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t>8. Error Handling and Retry Module</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To maintain robustness, the system includes an Error Handling and Retry module. This module monitors the system for potential issues, such as invalid image uploads, unsupported file formats, low-confidence predictions, or system processing errors. When an error occurs, it provides clear messages to guide users in correcting the problem and may suggest steps to improve image quality for better predictions. This module ensures the reliability of the system, prevents cr</w:t>
      </w:r>
      <w:r w:rsidR="0055718B">
        <w:rPr>
          <w:color w:val="000000" w:themeColor="text1"/>
          <w:sz w:val="28"/>
          <w:szCs w:val="28"/>
        </w:rPr>
        <w:t>ashes, and enhances user trust.</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t>9. Database / Storage Module</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 xml:space="preserve">Although the system primarily uses dictionaries for medicinal information, a storage module </w:t>
      </w:r>
      <w:proofErr w:type="gramStart"/>
      <w:r w:rsidRPr="00E805F5">
        <w:rPr>
          <w:color w:val="000000" w:themeColor="text1"/>
          <w:sz w:val="28"/>
          <w:szCs w:val="28"/>
        </w:rPr>
        <w:t>can be implemented</w:t>
      </w:r>
      <w:proofErr w:type="gramEnd"/>
      <w:r w:rsidRPr="00E805F5">
        <w:rPr>
          <w:color w:val="000000" w:themeColor="text1"/>
          <w:sz w:val="28"/>
          <w:szCs w:val="28"/>
        </w:rPr>
        <w:t xml:space="preserve"> for future scalability. This module stores:</w:t>
      </w:r>
    </w:p>
    <w:p w:rsidR="00E805F5" w:rsidRPr="00E805F5" w:rsidRDefault="00E805F5" w:rsidP="00E805F5">
      <w:pPr>
        <w:pStyle w:val="NormalWeb"/>
        <w:numPr>
          <w:ilvl w:val="0"/>
          <w:numId w:val="10"/>
        </w:numPr>
        <w:spacing w:line="360" w:lineRule="auto"/>
        <w:jc w:val="both"/>
        <w:rPr>
          <w:color w:val="000000" w:themeColor="text1"/>
          <w:sz w:val="28"/>
          <w:szCs w:val="28"/>
        </w:rPr>
      </w:pPr>
      <w:r w:rsidRPr="00E805F5">
        <w:rPr>
          <w:rStyle w:val="Strong"/>
          <w:color w:val="000000" w:themeColor="text1"/>
          <w:sz w:val="28"/>
          <w:szCs w:val="28"/>
        </w:rPr>
        <w:t>Uploaded Images:</w:t>
      </w:r>
      <w:r w:rsidRPr="00E805F5">
        <w:rPr>
          <w:color w:val="000000" w:themeColor="text1"/>
          <w:sz w:val="28"/>
          <w:szCs w:val="28"/>
        </w:rPr>
        <w:t xml:space="preserve"> For dataset expansion or retraining the model.</w:t>
      </w:r>
    </w:p>
    <w:p w:rsidR="00E805F5" w:rsidRPr="00E805F5" w:rsidRDefault="00E805F5" w:rsidP="00E805F5">
      <w:pPr>
        <w:pStyle w:val="NormalWeb"/>
        <w:numPr>
          <w:ilvl w:val="0"/>
          <w:numId w:val="10"/>
        </w:numPr>
        <w:spacing w:line="360" w:lineRule="auto"/>
        <w:jc w:val="both"/>
        <w:rPr>
          <w:color w:val="000000" w:themeColor="text1"/>
          <w:sz w:val="28"/>
          <w:szCs w:val="28"/>
        </w:rPr>
      </w:pPr>
      <w:r w:rsidRPr="00E805F5">
        <w:rPr>
          <w:rStyle w:val="Strong"/>
          <w:color w:val="000000" w:themeColor="text1"/>
          <w:sz w:val="28"/>
          <w:szCs w:val="28"/>
        </w:rPr>
        <w:t>Prediction Logs:</w:t>
      </w:r>
      <w:r w:rsidRPr="00E805F5">
        <w:rPr>
          <w:color w:val="000000" w:themeColor="text1"/>
          <w:sz w:val="28"/>
          <w:szCs w:val="28"/>
        </w:rPr>
        <w:t xml:space="preserve"> Including user inputs, model outputs, and confidence scores for analysis and improvement.</w:t>
      </w:r>
    </w:p>
    <w:p w:rsidR="00E805F5" w:rsidRPr="00E805F5" w:rsidRDefault="00E805F5" w:rsidP="00E805F5">
      <w:pPr>
        <w:pStyle w:val="NormalWeb"/>
        <w:numPr>
          <w:ilvl w:val="0"/>
          <w:numId w:val="10"/>
        </w:numPr>
        <w:spacing w:line="360" w:lineRule="auto"/>
        <w:jc w:val="both"/>
        <w:rPr>
          <w:color w:val="000000" w:themeColor="text1"/>
          <w:sz w:val="28"/>
          <w:szCs w:val="28"/>
        </w:rPr>
      </w:pPr>
      <w:r w:rsidRPr="00E805F5">
        <w:rPr>
          <w:rStyle w:val="Strong"/>
          <w:color w:val="000000" w:themeColor="text1"/>
          <w:sz w:val="28"/>
          <w:szCs w:val="28"/>
        </w:rPr>
        <w:t>User Feedback:</w:t>
      </w:r>
      <w:r w:rsidRPr="00E805F5">
        <w:rPr>
          <w:color w:val="000000" w:themeColor="text1"/>
          <w:sz w:val="28"/>
          <w:szCs w:val="28"/>
        </w:rPr>
        <w:t xml:space="preserve"> To record misclassifications or suggestions, aiding in continuous system enhancement.</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A database-backed module ensures long-term sustainability, supports analytics, and allows incremental updates without affecting</w:t>
      </w:r>
      <w:r w:rsidR="0055718B">
        <w:rPr>
          <w:color w:val="000000" w:themeColor="text1"/>
          <w:sz w:val="28"/>
          <w:szCs w:val="28"/>
        </w:rPr>
        <w:t xml:space="preserve"> the core system functionality.</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t>10. System Integration Module</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 xml:space="preserve">The System Integration module ensures seamless communication between all the above modules. It manages the workflow from image upload to </w:t>
      </w:r>
      <w:proofErr w:type="spellStart"/>
      <w:r w:rsidRPr="00E805F5">
        <w:rPr>
          <w:color w:val="000000" w:themeColor="text1"/>
          <w:sz w:val="28"/>
          <w:szCs w:val="28"/>
        </w:rPr>
        <w:t>preprocessing</w:t>
      </w:r>
      <w:proofErr w:type="spellEnd"/>
      <w:r w:rsidRPr="00E805F5">
        <w:rPr>
          <w:color w:val="000000" w:themeColor="text1"/>
          <w:sz w:val="28"/>
          <w:szCs w:val="28"/>
        </w:rPr>
        <w:t xml:space="preserve">, model prediction, information retrieval, and result display. It coordinates the </w:t>
      </w:r>
      <w:r w:rsidRPr="00E805F5">
        <w:rPr>
          <w:color w:val="000000" w:themeColor="text1"/>
          <w:sz w:val="28"/>
          <w:szCs w:val="28"/>
        </w:rPr>
        <w:lastRenderedPageBreak/>
        <w:t>sequence of operations, handles exceptions, and maintains smooth data flow between frontend (UI) and backend (Flask + NAS model). This module ensures that the system operates as a cohesive whole, providing real-time, reliable, and user-friendly plant identification services.</w:t>
      </w:r>
    </w:p>
    <w:p w:rsidR="00E805F5" w:rsidRPr="00E805F5" w:rsidRDefault="00E805F5" w:rsidP="00E805F5">
      <w:pPr>
        <w:pStyle w:val="NormalWeb"/>
        <w:spacing w:line="360" w:lineRule="auto"/>
        <w:jc w:val="both"/>
        <w:rPr>
          <w:b/>
          <w:bCs/>
          <w:color w:val="000000" w:themeColor="text1"/>
          <w:sz w:val="28"/>
          <w:szCs w:val="28"/>
        </w:rPr>
      </w:pPr>
      <w:bookmarkStart w:id="1" w:name="_Hlk176880444"/>
      <w:r w:rsidRPr="00E805F5">
        <w:rPr>
          <w:b/>
          <w:bCs/>
          <w:color w:val="000000" w:themeColor="text1"/>
          <w:sz w:val="28"/>
          <w:szCs w:val="28"/>
        </w:rPr>
        <w:t>SOFTWARE DESCRIPTION</w:t>
      </w:r>
    </w:p>
    <w:p w:rsidR="00E805F5" w:rsidRPr="00E805F5" w:rsidRDefault="00E805F5" w:rsidP="00E805F5">
      <w:pPr>
        <w:spacing w:line="360" w:lineRule="auto"/>
        <w:ind w:left="90"/>
        <w:jc w:val="both"/>
        <w:rPr>
          <w:rFonts w:ascii="Times New Roman" w:hAnsi="Times New Roman" w:cs="Times New Roman"/>
          <w:b/>
          <w:color w:val="000000" w:themeColor="text1"/>
          <w:sz w:val="28"/>
          <w:szCs w:val="28"/>
        </w:rPr>
      </w:pPr>
      <w:r w:rsidRPr="00E805F5">
        <w:rPr>
          <w:rFonts w:ascii="Times New Roman" w:hAnsi="Times New Roman" w:cs="Times New Roman"/>
          <w:b/>
          <w:color w:val="000000" w:themeColor="text1"/>
          <w:sz w:val="28"/>
          <w:szCs w:val="28"/>
        </w:rPr>
        <w:t>Python</w:t>
      </w:r>
    </w:p>
    <w:p w:rsidR="00E805F5" w:rsidRPr="00E805F5" w:rsidRDefault="00E805F5" w:rsidP="00E805F5">
      <w:pPr>
        <w:spacing w:after="120" w:line="360" w:lineRule="auto"/>
        <w:ind w:left="90"/>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xml:space="preserve">Python is a general-purpose interpreted, interactive, object-oriented, and high-level programming language. </w:t>
      </w:r>
      <w:proofErr w:type="gramStart"/>
      <w:r w:rsidRPr="00E805F5">
        <w:rPr>
          <w:rFonts w:ascii="Times New Roman" w:hAnsi="Times New Roman" w:cs="Times New Roman"/>
          <w:color w:val="000000" w:themeColor="text1"/>
          <w:sz w:val="28"/>
          <w:szCs w:val="28"/>
        </w:rPr>
        <w:t>It was created by Guido van Rossum during 1985- 1990</w:t>
      </w:r>
      <w:proofErr w:type="gramEnd"/>
      <w:r w:rsidRPr="00E805F5">
        <w:rPr>
          <w:rFonts w:ascii="Times New Roman" w:hAnsi="Times New Roman" w:cs="Times New Roman"/>
          <w:color w:val="000000" w:themeColor="text1"/>
          <w:sz w:val="28"/>
          <w:szCs w:val="28"/>
        </w:rPr>
        <w:t>. Like Perl, Python source code is also available under the GNU General Public License (GPL). This tutorial gives enough understanding on Python programming language.</w:t>
      </w:r>
    </w:p>
    <w:p w:rsidR="00E805F5" w:rsidRPr="00E805F5" w:rsidRDefault="00E805F5" w:rsidP="00E805F5">
      <w:p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color w:val="000000" w:themeColor="text1"/>
          <w:sz w:val="28"/>
          <w:szCs w:val="28"/>
          <w:lang w:eastAsia="en-IN"/>
        </w:rPr>
        <w:t xml:space="preserve">Python is a popular programming language. </w:t>
      </w:r>
      <w:proofErr w:type="gramStart"/>
      <w:r w:rsidRPr="00E805F5">
        <w:rPr>
          <w:rFonts w:ascii="Times New Roman" w:eastAsia="Times New Roman" w:hAnsi="Times New Roman" w:cs="Times New Roman"/>
          <w:color w:val="000000" w:themeColor="text1"/>
          <w:sz w:val="28"/>
          <w:szCs w:val="28"/>
          <w:lang w:eastAsia="en-IN"/>
        </w:rPr>
        <w:t>It was created in 1991 by Guido van Rossum</w:t>
      </w:r>
      <w:proofErr w:type="gramEnd"/>
      <w:r w:rsidRPr="00E805F5">
        <w:rPr>
          <w:rFonts w:ascii="Times New Roman" w:eastAsia="Times New Roman" w:hAnsi="Times New Roman" w:cs="Times New Roman"/>
          <w:color w:val="000000" w:themeColor="text1"/>
          <w:sz w:val="28"/>
          <w:szCs w:val="28"/>
          <w:lang w:eastAsia="en-IN"/>
        </w:rPr>
        <w:t>.</w:t>
      </w:r>
    </w:p>
    <w:p w:rsidR="00E805F5" w:rsidRPr="00E805F5" w:rsidRDefault="00E805F5" w:rsidP="00E805F5">
      <w:p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color w:val="000000" w:themeColor="text1"/>
          <w:sz w:val="28"/>
          <w:szCs w:val="28"/>
          <w:lang w:eastAsia="en-IN"/>
        </w:rPr>
        <w:t xml:space="preserve">It </w:t>
      </w:r>
      <w:proofErr w:type="gramStart"/>
      <w:r w:rsidRPr="00E805F5">
        <w:rPr>
          <w:rFonts w:ascii="Times New Roman" w:eastAsia="Times New Roman" w:hAnsi="Times New Roman" w:cs="Times New Roman"/>
          <w:color w:val="000000" w:themeColor="text1"/>
          <w:sz w:val="28"/>
          <w:szCs w:val="28"/>
          <w:lang w:eastAsia="en-IN"/>
        </w:rPr>
        <w:t>is used</w:t>
      </w:r>
      <w:proofErr w:type="gramEnd"/>
      <w:r w:rsidRPr="00E805F5">
        <w:rPr>
          <w:rFonts w:ascii="Times New Roman" w:eastAsia="Times New Roman" w:hAnsi="Times New Roman" w:cs="Times New Roman"/>
          <w:color w:val="000000" w:themeColor="text1"/>
          <w:sz w:val="28"/>
          <w:szCs w:val="28"/>
          <w:lang w:eastAsia="en-IN"/>
        </w:rPr>
        <w:t xml:space="preserve"> for:</w:t>
      </w:r>
    </w:p>
    <w:p w:rsidR="00E805F5" w:rsidRPr="00E805F5" w:rsidRDefault="00E805F5" w:rsidP="00E805F5">
      <w:pPr>
        <w:numPr>
          <w:ilvl w:val="0"/>
          <w:numId w:val="19"/>
        </w:num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color w:val="000000" w:themeColor="text1"/>
          <w:sz w:val="28"/>
          <w:szCs w:val="28"/>
          <w:lang w:eastAsia="en-IN"/>
        </w:rPr>
        <w:t xml:space="preserve">web development (server-side), </w:t>
      </w:r>
    </w:p>
    <w:p w:rsidR="00E805F5" w:rsidRPr="00E805F5" w:rsidRDefault="00E805F5" w:rsidP="00E805F5">
      <w:pPr>
        <w:numPr>
          <w:ilvl w:val="0"/>
          <w:numId w:val="19"/>
        </w:num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color w:val="000000" w:themeColor="text1"/>
          <w:sz w:val="28"/>
          <w:szCs w:val="28"/>
          <w:lang w:eastAsia="en-IN"/>
        </w:rPr>
        <w:t xml:space="preserve">software development, </w:t>
      </w:r>
    </w:p>
    <w:p w:rsidR="00E805F5" w:rsidRPr="00E805F5" w:rsidRDefault="00E805F5" w:rsidP="00E805F5">
      <w:pPr>
        <w:numPr>
          <w:ilvl w:val="0"/>
          <w:numId w:val="19"/>
        </w:num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color w:val="000000" w:themeColor="text1"/>
          <w:sz w:val="28"/>
          <w:szCs w:val="28"/>
          <w:lang w:eastAsia="en-IN"/>
        </w:rPr>
        <w:t>mathematics,</w:t>
      </w:r>
    </w:p>
    <w:p w:rsidR="00E805F5" w:rsidRPr="00E805F5" w:rsidRDefault="00E805F5" w:rsidP="00E805F5">
      <w:pPr>
        <w:numPr>
          <w:ilvl w:val="0"/>
          <w:numId w:val="19"/>
        </w:num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color w:val="000000" w:themeColor="text1"/>
          <w:sz w:val="28"/>
          <w:szCs w:val="28"/>
          <w:lang w:eastAsia="en-IN"/>
        </w:rPr>
        <w:t>System scripting.</w:t>
      </w:r>
    </w:p>
    <w:p w:rsidR="00E805F5" w:rsidRPr="00E805F5" w:rsidRDefault="00E805F5" w:rsidP="00E805F5">
      <w:p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color w:val="000000" w:themeColor="text1"/>
          <w:sz w:val="28"/>
          <w:szCs w:val="28"/>
          <w:lang w:eastAsia="en-IN"/>
        </w:rPr>
        <w:t xml:space="preserve">Python </w:t>
      </w:r>
      <w:proofErr w:type="gramStart"/>
      <w:r w:rsidRPr="00E805F5">
        <w:rPr>
          <w:rFonts w:ascii="Times New Roman" w:eastAsia="Times New Roman" w:hAnsi="Times New Roman" w:cs="Times New Roman"/>
          <w:color w:val="000000" w:themeColor="text1"/>
          <w:sz w:val="28"/>
          <w:szCs w:val="28"/>
          <w:lang w:eastAsia="en-IN"/>
        </w:rPr>
        <w:t>can be used</w:t>
      </w:r>
      <w:proofErr w:type="gramEnd"/>
      <w:r w:rsidRPr="00E805F5">
        <w:rPr>
          <w:rFonts w:ascii="Times New Roman" w:eastAsia="Times New Roman" w:hAnsi="Times New Roman" w:cs="Times New Roman"/>
          <w:color w:val="000000" w:themeColor="text1"/>
          <w:sz w:val="28"/>
          <w:szCs w:val="28"/>
          <w:lang w:eastAsia="en-IN"/>
        </w:rPr>
        <w:t xml:space="preserve"> on a server to create web applications. Python </w:t>
      </w:r>
      <w:proofErr w:type="gramStart"/>
      <w:r w:rsidRPr="00E805F5">
        <w:rPr>
          <w:rFonts w:ascii="Times New Roman" w:eastAsia="Times New Roman" w:hAnsi="Times New Roman" w:cs="Times New Roman"/>
          <w:color w:val="000000" w:themeColor="text1"/>
          <w:sz w:val="28"/>
          <w:szCs w:val="28"/>
          <w:lang w:eastAsia="en-IN"/>
        </w:rPr>
        <w:t>can be used</w:t>
      </w:r>
      <w:proofErr w:type="gramEnd"/>
      <w:r w:rsidRPr="00E805F5">
        <w:rPr>
          <w:rFonts w:ascii="Times New Roman" w:eastAsia="Times New Roman" w:hAnsi="Times New Roman" w:cs="Times New Roman"/>
          <w:color w:val="000000" w:themeColor="text1"/>
          <w:sz w:val="28"/>
          <w:szCs w:val="28"/>
          <w:lang w:eastAsia="en-IN"/>
        </w:rPr>
        <w:t xml:space="preserve"> alongside software to create workflows. Python can connect to database systems. It can also read and modify files. Python </w:t>
      </w:r>
      <w:proofErr w:type="gramStart"/>
      <w:r w:rsidRPr="00E805F5">
        <w:rPr>
          <w:rFonts w:ascii="Times New Roman" w:eastAsia="Times New Roman" w:hAnsi="Times New Roman" w:cs="Times New Roman"/>
          <w:color w:val="000000" w:themeColor="text1"/>
          <w:sz w:val="28"/>
          <w:szCs w:val="28"/>
          <w:lang w:eastAsia="en-IN"/>
        </w:rPr>
        <w:t>can be used</w:t>
      </w:r>
      <w:proofErr w:type="gramEnd"/>
      <w:r w:rsidRPr="00E805F5">
        <w:rPr>
          <w:rFonts w:ascii="Times New Roman" w:eastAsia="Times New Roman" w:hAnsi="Times New Roman" w:cs="Times New Roman"/>
          <w:color w:val="000000" w:themeColor="text1"/>
          <w:sz w:val="28"/>
          <w:szCs w:val="28"/>
          <w:lang w:eastAsia="en-IN"/>
        </w:rPr>
        <w:t xml:space="preserve"> to handle big data and perform complex mathematics. Python </w:t>
      </w:r>
      <w:proofErr w:type="gramStart"/>
      <w:r w:rsidRPr="00E805F5">
        <w:rPr>
          <w:rFonts w:ascii="Times New Roman" w:eastAsia="Times New Roman" w:hAnsi="Times New Roman" w:cs="Times New Roman"/>
          <w:color w:val="000000" w:themeColor="text1"/>
          <w:sz w:val="28"/>
          <w:szCs w:val="28"/>
          <w:lang w:eastAsia="en-IN"/>
        </w:rPr>
        <w:t>can be used</w:t>
      </w:r>
      <w:proofErr w:type="gramEnd"/>
      <w:r w:rsidRPr="00E805F5">
        <w:rPr>
          <w:rFonts w:ascii="Times New Roman" w:eastAsia="Times New Roman" w:hAnsi="Times New Roman" w:cs="Times New Roman"/>
          <w:color w:val="000000" w:themeColor="text1"/>
          <w:sz w:val="28"/>
          <w:szCs w:val="28"/>
          <w:lang w:eastAsia="en-IN"/>
        </w:rPr>
        <w:t xml:space="preserve"> for rapid prototyping, or for production-ready software development. </w:t>
      </w:r>
    </w:p>
    <w:p w:rsidR="00E805F5" w:rsidRPr="00E805F5" w:rsidRDefault="00E805F5" w:rsidP="00E805F5">
      <w:p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color w:val="000000" w:themeColor="text1"/>
          <w:sz w:val="28"/>
          <w:szCs w:val="28"/>
          <w:lang w:eastAsia="en-IN"/>
        </w:rPr>
        <w:lastRenderedPageBreak/>
        <w:t xml:space="preserve">Python works on different platforms (Windows, Mac, Linux, Raspberry Pi, </w:t>
      </w:r>
      <w:proofErr w:type="spellStart"/>
      <w:r w:rsidRPr="00E805F5">
        <w:rPr>
          <w:rFonts w:ascii="Times New Roman" w:eastAsia="Times New Roman" w:hAnsi="Times New Roman" w:cs="Times New Roman"/>
          <w:color w:val="000000" w:themeColor="text1"/>
          <w:sz w:val="28"/>
          <w:szCs w:val="28"/>
          <w:lang w:eastAsia="en-IN"/>
        </w:rPr>
        <w:t>etc</w:t>
      </w:r>
      <w:proofErr w:type="spellEnd"/>
      <w:r w:rsidRPr="00E805F5">
        <w:rPr>
          <w:rFonts w:ascii="Times New Roman" w:eastAsia="Times New Roman" w:hAnsi="Times New Roman" w:cs="Times New Roman"/>
          <w:color w:val="000000" w:themeColor="text1"/>
          <w:sz w:val="28"/>
          <w:szCs w:val="28"/>
          <w:lang w:eastAsia="en-IN"/>
        </w:rPr>
        <w:t>). Python has a simple syntax similar to the English language. Python has syntax that allows developers to write programs with fewer lines than some other programming languages.</w:t>
      </w:r>
    </w:p>
    <w:p w:rsidR="00E805F5" w:rsidRPr="00E805F5" w:rsidRDefault="00E805F5" w:rsidP="00E805F5">
      <w:p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color w:val="000000" w:themeColor="text1"/>
          <w:sz w:val="28"/>
          <w:szCs w:val="28"/>
          <w:lang w:eastAsia="en-IN"/>
        </w:rPr>
        <w:t xml:space="preserve">Python runs on an interpreter system, meaning that code </w:t>
      </w:r>
      <w:proofErr w:type="gramStart"/>
      <w:r w:rsidRPr="00E805F5">
        <w:rPr>
          <w:rFonts w:ascii="Times New Roman" w:eastAsia="Times New Roman" w:hAnsi="Times New Roman" w:cs="Times New Roman"/>
          <w:color w:val="000000" w:themeColor="text1"/>
          <w:sz w:val="28"/>
          <w:szCs w:val="28"/>
          <w:lang w:eastAsia="en-IN"/>
        </w:rPr>
        <w:t>can be executed</w:t>
      </w:r>
      <w:proofErr w:type="gramEnd"/>
      <w:r w:rsidRPr="00E805F5">
        <w:rPr>
          <w:rFonts w:ascii="Times New Roman" w:eastAsia="Times New Roman" w:hAnsi="Times New Roman" w:cs="Times New Roman"/>
          <w:color w:val="000000" w:themeColor="text1"/>
          <w:sz w:val="28"/>
          <w:szCs w:val="28"/>
          <w:lang w:eastAsia="en-IN"/>
        </w:rPr>
        <w:t xml:space="preserve"> as soon as it is written. This means that prototyping can be very quick. Python </w:t>
      </w:r>
      <w:proofErr w:type="gramStart"/>
      <w:r w:rsidRPr="00E805F5">
        <w:rPr>
          <w:rFonts w:ascii="Times New Roman" w:eastAsia="Times New Roman" w:hAnsi="Times New Roman" w:cs="Times New Roman"/>
          <w:color w:val="000000" w:themeColor="text1"/>
          <w:sz w:val="28"/>
          <w:szCs w:val="28"/>
          <w:lang w:eastAsia="en-IN"/>
        </w:rPr>
        <w:t>can be treated</w:t>
      </w:r>
      <w:proofErr w:type="gramEnd"/>
      <w:r w:rsidRPr="00E805F5">
        <w:rPr>
          <w:rFonts w:ascii="Times New Roman" w:eastAsia="Times New Roman" w:hAnsi="Times New Roman" w:cs="Times New Roman"/>
          <w:color w:val="000000" w:themeColor="text1"/>
          <w:sz w:val="28"/>
          <w:szCs w:val="28"/>
          <w:lang w:eastAsia="en-IN"/>
        </w:rPr>
        <w:t xml:space="preserve"> in a procedural way, an object-orientated way or a functional way.</w:t>
      </w:r>
    </w:p>
    <w:p w:rsidR="00E805F5" w:rsidRPr="00E805F5" w:rsidRDefault="00E805F5" w:rsidP="00E805F5">
      <w:p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color w:val="000000" w:themeColor="text1"/>
          <w:sz w:val="28"/>
          <w:szCs w:val="28"/>
          <w:lang w:eastAsia="en-IN"/>
        </w:rPr>
        <w:t xml:space="preserve">Python is a high-level, interpreted, interactive and object-oriented scripting language. Python </w:t>
      </w:r>
      <w:proofErr w:type="gramStart"/>
      <w:r w:rsidRPr="00E805F5">
        <w:rPr>
          <w:rFonts w:ascii="Times New Roman" w:eastAsia="Times New Roman" w:hAnsi="Times New Roman" w:cs="Times New Roman"/>
          <w:color w:val="000000" w:themeColor="text1"/>
          <w:sz w:val="28"/>
          <w:szCs w:val="28"/>
          <w:lang w:eastAsia="en-IN"/>
        </w:rPr>
        <w:t>is designed</w:t>
      </w:r>
      <w:proofErr w:type="gramEnd"/>
      <w:r w:rsidRPr="00E805F5">
        <w:rPr>
          <w:rFonts w:ascii="Times New Roman" w:eastAsia="Times New Roman" w:hAnsi="Times New Roman" w:cs="Times New Roman"/>
          <w:color w:val="000000" w:themeColor="text1"/>
          <w:sz w:val="28"/>
          <w:szCs w:val="28"/>
          <w:lang w:eastAsia="en-IN"/>
        </w:rPr>
        <w:t xml:space="preserve"> to be highly readable. It uses English keywords frequently where as other languages use punctuation, and it has fewer syntactical constructions than other languages.</w:t>
      </w:r>
    </w:p>
    <w:p w:rsidR="00E805F5" w:rsidRPr="00E805F5" w:rsidRDefault="00E805F5" w:rsidP="00E805F5">
      <w:pPr>
        <w:numPr>
          <w:ilvl w:val="0"/>
          <w:numId w:val="16"/>
        </w:num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b/>
          <w:bCs/>
          <w:color w:val="000000" w:themeColor="text1"/>
          <w:sz w:val="28"/>
          <w:szCs w:val="28"/>
          <w:lang w:eastAsia="en-IN"/>
        </w:rPr>
        <w:t>Python is Interpreted</w:t>
      </w:r>
      <w:r w:rsidRPr="00E805F5">
        <w:rPr>
          <w:rFonts w:ascii="Times New Roman" w:eastAsia="Times New Roman" w:hAnsi="Times New Roman" w:cs="Times New Roman"/>
          <w:color w:val="000000" w:themeColor="text1"/>
          <w:sz w:val="28"/>
          <w:szCs w:val="28"/>
          <w:lang w:eastAsia="en-IN"/>
        </w:rPr>
        <w:t xml:space="preserve"> − </w:t>
      </w:r>
      <w:proofErr w:type="gramStart"/>
      <w:r w:rsidRPr="00E805F5">
        <w:rPr>
          <w:rFonts w:ascii="Times New Roman" w:eastAsia="Times New Roman" w:hAnsi="Times New Roman" w:cs="Times New Roman"/>
          <w:color w:val="000000" w:themeColor="text1"/>
          <w:sz w:val="28"/>
          <w:szCs w:val="28"/>
          <w:lang w:eastAsia="en-IN"/>
        </w:rPr>
        <w:t>Python is processed at runtime by the interpreter</w:t>
      </w:r>
      <w:proofErr w:type="gramEnd"/>
      <w:r w:rsidRPr="00E805F5">
        <w:rPr>
          <w:rFonts w:ascii="Times New Roman" w:eastAsia="Times New Roman" w:hAnsi="Times New Roman" w:cs="Times New Roman"/>
          <w:color w:val="000000" w:themeColor="text1"/>
          <w:sz w:val="28"/>
          <w:szCs w:val="28"/>
          <w:lang w:eastAsia="en-IN"/>
        </w:rPr>
        <w:t>. You do not need to compile your program before executing it. This is similar to PERL and PHP.</w:t>
      </w:r>
    </w:p>
    <w:p w:rsidR="00E805F5" w:rsidRPr="00E805F5" w:rsidRDefault="00E805F5" w:rsidP="00E805F5">
      <w:pPr>
        <w:numPr>
          <w:ilvl w:val="0"/>
          <w:numId w:val="16"/>
        </w:num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b/>
          <w:bCs/>
          <w:color w:val="000000" w:themeColor="text1"/>
          <w:sz w:val="28"/>
          <w:szCs w:val="28"/>
          <w:lang w:eastAsia="en-IN"/>
        </w:rPr>
        <w:t>Python is Interactive</w:t>
      </w:r>
      <w:r w:rsidRPr="00E805F5">
        <w:rPr>
          <w:rFonts w:ascii="Times New Roman" w:eastAsia="Times New Roman" w:hAnsi="Times New Roman" w:cs="Times New Roman"/>
          <w:color w:val="000000" w:themeColor="text1"/>
          <w:sz w:val="28"/>
          <w:szCs w:val="28"/>
          <w:lang w:eastAsia="en-IN"/>
        </w:rPr>
        <w:t xml:space="preserve"> − you can actually sit at a Python prompt and interact with the interpreter directly to write your programs.</w:t>
      </w:r>
    </w:p>
    <w:p w:rsidR="00E805F5" w:rsidRPr="00E805F5" w:rsidRDefault="00E805F5" w:rsidP="00E805F5">
      <w:pPr>
        <w:numPr>
          <w:ilvl w:val="0"/>
          <w:numId w:val="16"/>
        </w:num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b/>
          <w:bCs/>
          <w:color w:val="000000" w:themeColor="text1"/>
          <w:sz w:val="28"/>
          <w:szCs w:val="28"/>
          <w:lang w:eastAsia="en-IN"/>
        </w:rPr>
        <w:t>Python is Object-Oriented</w:t>
      </w:r>
      <w:r w:rsidRPr="00E805F5">
        <w:rPr>
          <w:rFonts w:ascii="Times New Roman" w:eastAsia="Times New Roman" w:hAnsi="Times New Roman" w:cs="Times New Roman"/>
          <w:color w:val="000000" w:themeColor="text1"/>
          <w:sz w:val="28"/>
          <w:szCs w:val="28"/>
          <w:lang w:eastAsia="en-IN"/>
        </w:rPr>
        <w:t xml:space="preserve"> − Python supports Object-Oriented style or technique of programming that encapsulates code within objects.</w:t>
      </w:r>
    </w:p>
    <w:p w:rsidR="00E805F5" w:rsidRPr="00E805F5" w:rsidRDefault="00E805F5" w:rsidP="00E805F5">
      <w:pPr>
        <w:numPr>
          <w:ilvl w:val="0"/>
          <w:numId w:val="16"/>
        </w:num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b/>
          <w:bCs/>
          <w:color w:val="000000" w:themeColor="text1"/>
          <w:sz w:val="28"/>
          <w:szCs w:val="28"/>
          <w:lang w:eastAsia="en-IN"/>
        </w:rPr>
        <w:t>Python is a Beginner's Language</w:t>
      </w:r>
      <w:r w:rsidRPr="00E805F5">
        <w:rPr>
          <w:rFonts w:ascii="Times New Roman" w:eastAsia="Times New Roman" w:hAnsi="Times New Roman" w:cs="Times New Roman"/>
          <w:color w:val="000000" w:themeColor="text1"/>
          <w:sz w:val="28"/>
          <w:szCs w:val="28"/>
          <w:lang w:eastAsia="en-IN"/>
        </w:rPr>
        <w:t xml:space="preserve"> − Python is a great language for the beginner-level programmers and supports the development of a wide range of applications from simple text processing to WWW browsers to games.</w:t>
      </w:r>
    </w:p>
    <w:p w:rsidR="00E805F5" w:rsidRPr="00E805F5" w:rsidRDefault="00E805F5" w:rsidP="00E805F5">
      <w:pPr>
        <w:pStyle w:val="Heading2"/>
        <w:spacing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History of Python</w:t>
      </w:r>
    </w:p>
    <w:p w:rsidR="00E805F5" w:rsidRPr="00E805F5" w:rsidRDefault="00E805F5" w:rsidP="00E805F5">
      <w:pPr>
        <w:pStyle w:val="NormalWeb"/>
        <w:spacing w:line="360" w:lineRule="auto"/>
        <w:jc w:val="both"/>
        <w:rPr>
          <w:color w:val="000000" w:themeColor="text1"/>
          <w:sz w:val="28"/>
          <w:szCs w:val="28"/>
        </w:rPr>
      </w:pPr>
      <w:proofErr w:type="gramStart"/>
      <w:r w:rsidRPr="00E805F5">
        <w:rPr>
          <w:color w:val="000000" w:themeColor="text1"/>
          <w:sz w:val="28"/>
          <w:szCs w:val="28"/>
        </w:rPr>
        <w:t>Python was developed by Guido van Rossum</w:t>
      </w:r>
      <w:proofErr w:type="gramEnd"/>
      <w:r w:rsidRPr="00E805F5">
        <w:rPr>
          <w:color w:val="000000" w:themeColor="text1"/>
          <w:sz w:val="28"/>
          <w:szCs w:val="28"/>
        </w:rPr>
        <w:t xml:space="preserve"> in the late eighties and early nineties at the National Research Institute for Mathematics and Computer Science in the Netherlands.</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lastRenderedPageBreak/>
        <w:t xml:space="preserve">Python is derived from many other languages, including ABC, Modula-3, C, C++, Algol-68, </w:t>
      </w:r>
      <w:proofErr w:type="spellStart"/>
      <w:r w:rsidRPr="00E805F5">
        <w:rPr>
          <w:color w:val="000000" w:themeColor="text1"/>
          <w:sz w:val="28"/>
          <w:szCs w:val="28"/>
        </w:rPr>
        <w:t>SmallTalk</w:t>
      </w:r>
      <w:proofErr w:type="spellEnd"/>
      <w:r w:rsidRPr="00E805F5">
        <w:rPr>
          <w:color w:val="000000" w:themeColor="text1"/>
          <w:sz w:val="28"/>
          <w:szCs w:val="28"/>
        </w:rPr>
        <w:t xml:space="preserve">, and </w:t>
      </w:r>
      <w:proofErr w:type="gramStart"/>
      <w:r w:rsidRPr="00E805F5">
        <w:rPr>
          <w:color w:val="000000" w:themeColor="text1"/>
          <w:sz w:val="28"/>
          <w:szCs w:val="28"/>
        </w:rPr>
        <w:t>Unix</w:t>
      </w:r>
      <w:proofErr w:type="gramEnd"/>
      <w:r w:rsidRPr="00E805F5">
        <w:rPr>
          <w:color w:val="000000" w:themeColor="text1"/>
          <w:sz w:val="28"/>
          <w:szCs w:val="28"/>
        </w:rPr>
        <w:t xml:space="preserve"> shell and other scripting languages.</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 xml:space="preserve">Python </w:t>
      </w:r>
      <w:proofErr w:type="gramStart"/>
      <w:r w:rsidRPr="00E805F5">
        <w:rPr>
          <w:color w:val="000000" w:themeColor="text1"/>
          <w:sz w:val="28"/>
          <w:szCs w:val="28"/>
        </w:rPr>
        <w:t>is copyrighted</w:t>
      </w:r>
      <w:proofErr w:type="gramEnd"/>
      <w:r w:rsidRPr="00E805F5">
        <w:rPr>
          <w:color w:val="000000" w:themeColor="text1"/>
          <w:sz w:val="28"/>
          <w:szCs w:val="28"/>
        </w:rPr>
        <w:t>. Like Perl, Python source code is now available under the GNU General Public License (GPL).</w:t>
      </w:r>
    </w:p>
    <w:p w:rsidR="00E805F5" w:rsidRPr="00E805F5" w:rsidRDefault="00E805F5" w:rsidP="00E805F5">
      <w:pPr>
        <w:pStyle w:val="NormalWeb"/>
        <w:spacing w:line="360" w:lineRule="auto"/>
        <w:jc w:val="both"/>
        <w:rPr>
          <w:color w:val="000000" w:themeColor="text1"/>
          <w:sz w:val="28"/>
          <w:szCs w:val="28"/>
        </w:rPr>
      </w:pPr>
      <w:proofErr w:type="gramStart"/>
      <w:r w:rsidRPr="00E805F5">
        <w:rPr>
          <w:color w:val="000000" w:themeColor="text1"/>
          <w:sz w:val="28"/>
          <w:szCs w:val="28"/>
        </w:rPr>
        <w:t>Python is now maintained by a core development team at the institute</w:t>
      </w:r>
      <w:proofErr w:type="gramEnd"/>
      <w:r w:rsidRPr="00E805F5">
        <w:rPr>
          <w:color w:val="000000" w:themeColor="text1"/>
          <w:sz w:val="28"/>
          <w:szCs w:val="28"/>
        </w:rPr>
        <w:t>, although Guido van Rossum still holds a vital role in directing its progress.</w:t>
      </w:r>
    </w:p>
    <w:p w:rsidR="00E805F5" w:rsidRPr="00E805F5" w:rsidRDefault="00E805F5" w:rsidP="00E805F5">
      <w:pPr>
        <w:pStyle w:val="Heading2"/>
        <w:spacing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Python Features</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Python's features include −</w:t>
      </w:r>
    </w:p>
    <w:p w:rsidR="00E805F5" w:rsidRPr="00E805F5" w:rsidRDefault="00E805F5" w:rsidP="00E805F5">
      <w:pPr>
        <w:pStyle w:val="NormalWeb"/>
        <w:numPr>
          <w:ilvl w:val="0"/>
          <w:numId w:val="17"/>
        </w:numPr>
        <w:spacing w:line="360" w:lineRule="auto"/>
        <w:jc w:val="both"/>
        <w:rPr>
          <w:color w:val="000000" w:themeColor="text1"/>
          <w:sz w:val="28"/>
          <w:szCs w:val="28"/>
        </w:rPr>
      </w:pPr>
      <w:r w:rsidRPr="00E805F5">
        <w:rPr>
          <w:b/>
          <w:bCs/>
          <w:color w:val="000000" w:themeColor="text1"/>
          <w:sz w:val="28"/>
          <w:szCs w:val="28"/>
        </w:rPr>
        <w:t>Easy-to-learn</w:t>
      </w:r>
      <w:r w:rsidRPr="00E805F5">
        <w:rPr>
          <w:color w:val="000000" w:themeColor="text1"/>
          <w:sz w:val="28"/>
          <w:szCs w:val="28"/>
        </w:rPr>
        <w:t xml:space="preserve"> − Python has few keywords, simple structure, and a clearly defined syntax. This allows the student to pick up the language quickly.</w:t>
      </w:r>
    </w:p>
    <w:p w:rsidR="00E805F5" w:rsidRPr="00E805F5" w:rsidRDefault="00E805F5" w:rsidP="00E805F5">
      <w:pPr>
        <w:pStyle w:val="NormalWeb"/>
        <w:numPr>
          <w:ilvl w:val="0"/>
          <w:numId w:val="17"/>
        </w:numPr>
        <w:spacing w:line="360" w:lineRule="auto"/>
        <w:jc w:val="both"/>
        <w:rPr>
          <w:color w:val="000000" w:themeColor="text1"/>
          <w:sz w:val="28"/>
          <w:szCs w:val="28"/>
        </w:rPr>
      </w:pPr>
      <w:r w:rsidRPr="00E805F5">
        <w:rPr>
          <w:b/>
          <w:bCs/>
          <w:color w:val="000000" w:themeColor="text1"/>
          <w:sz w:val="28"/>
          <w:szCs w:val="28"/>
        </w:rPr>
        <w:t>Easy-to-read</w:t>
      </w:r>
      <w:r w:rsidRPr="00E805F5">
        <w:rPr>
          <w:color w:val="000000" w:themeColor="text1"/>
          <w:sz w:val="28"/>
          <w:szCs w:val="28"/>
        </w:rPr>
        <w:t xml:space="preserve"> − Python code is more clearly defined and visible to the eyes.</w:t>
      </w:r>
    </w:p>
    <w:p w:rsidR="00E805F5" w:rsidRPr="00E805F5" w:rsidRDefault="00E805F5" w:rsidP="00E805F5">
      <w:pPr>
        <w:pStyle w:val="NormalWeb"/>
        <w:numPr>
          <w:ilvl w:val="0"/>
          <w:numId w:val="17"/>
        </w:numPr>
        <w:spacing w:line="360" w:lineRule="auto"/>
        <w:jc w:val="both"/>
        <w:rPr>
          <w:color w:val="000000" w:themeColor="text1"/>
          <w:sz w:val="28"/>
          <w:szCs w:val="28"/>
        </w:rPr>
      </w:pPr>
      <w:r w:rsidRPr="00E805F5">
        <w:rPr>
          <w:b/>
          <w:bCs/>
          <w:color w:val="000000" w:themeColor="text1"/>
          <w:sz w:val="28"/>
          <w:szCs w:val="28"/>
        </w:rPr>
        <w:t>Easy-to-maintain</w:t>
      </w:r>
      <w:r w:rsidRPr="00E805F5">
        <w:rPr>
          <w:color w:val="000000" w:themeColor="text1"/>
          <w:sz w:val="28"/>
          <w:szCs w:val="28"/>
        </w:rPr>
        <w:t xml:space="preserve"> − Python's source code is </w:t>
      </w:r>
      <w:proofErr w:type="gramStart"/>
      <w:r w:rsidRPr="00E805F5">
        <w:rPr>
          <w:color w:val="000000" w:themeColor="text1"/>
          <w:sz w:val="28"/>
          <w:szCs w:val="28"/>
        </w:rPr>
        <w:t>fairly easy</w:t>
      </w:r>
      <w:proofErr w:type="gramEnd"/>
      <w:r w:rsidRPr="00E805F5">
        <w:rPr>
          <w:color w:val="000000" w:themeColor="text1"/>
          <w:sz w:val="28"/>
          <w:szCs w:val="28"/>
        </w:rPr>
        <w:t>-to-maintain.</w:t>
      </w:r>
    </w:p>
    <w:p w:rsidR="00E805F5" w:rsidRPr="00E805F5" w:rsidRDefault="00E805F5" w:rsidP="00E805F5">
      <w:pPr>
        <w:pStyle w:val="NormalWeb"/>
        <w:numPr>
          <w:ilvl w:val="0"/>
          <w:numId w:val="17"/>
        </w:numPr>
        <w:spacing w:line="360" w:lineRule="auto"/>
        <w:jc w:val="both"/>
        <w:rPr>
          <w:color w:val="000000" w:themeColor="text1"/>
          <w:sz w:val="28"/>
          <w:szCs w:val="28"/>
        </w:rPr>
      </w:pPr>
      <w:r w:rsidRPr="00E805F5">
        <w:rPr>
          <w:b/>
          <w:bCs/>
          <w:color w:val="000000" w:themeColor="text1"/>
          <w:sz w:val="28"/>
          <w:szCs w:val="28"/>
        </w:rPr>
        <w:t>A broad standard library</w:t>
      </w:r>
      <w:r w:rsidRPr="00E805F5">
        <w:rPr>
          <w:color w:val="000000" w:themeColor="text1"/>
          <w:sz w:val="28"/>
          <w:szCs w:val="28"/>
        </w:rPr>
        <w:t xml:space="preserve"> − Python's bulk of the library is very portable and cross-platform compatible on UNIX, Windows, and Macintosh.</w:t>
      </w:r>
    </w:p>
    <w:p w:rsidR="00E805F5" w:rsidRPr="00E805F5" w:rsidRDefault="00E805F5" w:rsidP="00E805F5">
      <w:pPr>
        <w:pStyle w:val="NormalWeb"/>
        <w:numPr>
          <w:ilvl w:val="0"/>
          <w:numId w:val="17"/>
        </w:numPr>
        <w:spacing w:line="360" w:lineRule="auto"/>
        <w:jc w:val="both"/>
        <w:rPr>
          <w:color w:val="000000" w:themeColor="text1"/>
          <w:sz w:val="28"/>
          <w:szCs w:val="28"/>
        </w:rPr>
      </w:pPr>
      <w:r w:rsidRPr="00E805F5">
        <w:rPr>
          <w:b/>
          <w:bCs/>
          <w:color w:val="000000" w:themeColor="text1"/>
          <w:sz w:val="28"/>
          <w:szCs w:val="28"/>
        </w:rPr>
        <w:t>Interactive Mode</w:t>
      </w:r>
      <w:r w:rsidRPr="00E805F5">
        <w:rPr>
          <w:color w:val="000000" w:themeColor="text1"/>
          <w:sz w:val="28"/>
          <w:szCs w:val="28"/>
        </w:rPr>
        <w:t xml:space="preserve"> − Python has support for an interactive mode which allows interactive testing and debugging of snippets of code.</w:t>
      </w:r>
    </w:p>
    <w:p w:rsidR="00E805F5" w:rsidRPr="00E805F5" w:rsidRDefault="00E805F5" w:rsidP="00E805F5">
      <w:pPr>
        <w:pStyle w:val="NormalWeb"/>
        <w:numPr>
          <w:ilvl w:val="0"/>
          <w:numId w:val="17"/>
        </w:numPr>
        <w:spacing w:line="360" w:lineRule="auto"/>
        <w:jc w:val="both"/>
        <w:rPr>
          <w:color w:val="000000" w:themeColor="text1"/>
          <w:sz w:val="28"/>
          <w:szCs w:val="28"/>
        </w:rPr>
      </w:pPr>
      <w:r w:rsidRPr="00E805F5">
        <w:rPr>
          <w:b/>
          <w:bCs/>
          <w:color w:val="000000" w:themeColor="text1"/>
          <w:sz w:val="28"/>
          <w:szCs w:val="28"/>
        </w:rPr>
        <w:t>Portable</w:t>
      </w:r>
      <w:r w:rsidRPr="00E805F5">
        <w:rPr>
          <w:color w:val="000000" w:themeColor="text1"/>
          <w:sz w:val="28"/>
          <w:szCs w:val="28"/>
        </w:rPr>
        <w:t xml:space="preserve"> − Python can run on a wide variety of hardware platforms and has the same interface on all platforms.</w:t>
      </w:r>
    </w:p>
    <w:p w:rsidR="00E805F5" w:rsidRPr="00E805F5" w:rsidRDefault="00E805F5" w:rsidP="00E805F5">
      <w:pPr>
        <w:pStyle w:val="NormalWeb"/>
        <w:numPr>
          <w:ilvl w:val="0"/>
          <w:numId w:val="17"/>
        </w:numPr>
        <w:spacing w:line="360" w:lineRule="auto"/>
        <w:jc w:val="both"/>
        <w:rPr>
          <w:color w:val="000000" w:themeColor="text1"/>
          <w:sz w:val="28"/>
          <w:szCs w:val="28"/>
        </w:rPr>
      </w:pPr>
      <w:r w:rsidRPr="00E805F5">
        <w:rPr>
          <w:b/>
          <w:bCs/>
          <w:color w:val="000000" w:themeColor="text1"/>
          <w:sz w:val="28"/>
          <w:szCs w:val="28"/>
        </w:rPr>
        <w:t>Extendable</w:t>
      </w:r>
      <w:r w:rsidRPr="00E805F5">
        <w:rPr>
          <w:color w:val="000000" w:themeColor="text1"/>
          <w:sz w:val="28"/>
          <w:szCs w:val="28"/>
        </w:rPr>
        <w:t xml:space="preserve"> − you can add low-level modules to the Python interpreter. These modules enable programmers to add to or customize their tools to be more efficient.</w:t>
      </w:r>
    </w:p>
    <w:p w:rsidR="00E805F5" w:rsidRPr="00E805F5" w:rsidRDefault="00E805F5" w:rsidP="00E805F5">
      <w:pPr>
        <w:pStyle w:val="NormalWeb"/>
        <w:numPr>
          <w:ilvl w:val="0"/>
          <w:numId w:val="17"/>
        </w:numPr>
        <w:spacing w:line="360" w:lineRule="auto"/>
        <w:jc w:val="both"/>
        <w:rPr>
          <w:color w:val="000000" w:themeColor="text1"/>
          <w:sz w:val="28"/>
          <w:szCs w:val="28"/>
        </w:rPr>
      </w:pPr>
      <w:r w:rsidRPr="00E805F5">
        <w:rPr>
          <w:b/>
          <w:bCs/>
          <w:color w:val="000000" w:themeColor="text1"/>
          <w:sz w:val="28"/>
          <w:szCs w:val="28"/>
        </w:rPr>
        <w:t>Databases</w:t>
      </w:r>
      <w:r w:rsidRPr="00E805F5">
        <w:rPr>
          <w:color w:val="000000" w:themeColor="text1"/>
          <w:sz w:val="28"/>
          <w:szCs w:val="28"/>
        </w:rPr>
        <w:t xml:space="preserve"> − Python provides interfaces to all major commercial databases.</w:t>
      </w:r>
    </w:p>
    <w:p w:rsidR="00E805F5" w:rsidRPr="00E805F5" w:rsidRDefault="00E805F5" w:rsidP="00E805F5">
      <w:pPr>
        <w:pStyle w:val="NormalWeb"/>
        <w:numPr>
          <w:ilvl w:val="0"/>
          <w:numId w:val="17"/>
        </w:numPr>
        <w:spacing w:line="360" w:lineRule="auto"/>
        <w:jc w:val="both"/>
        <w:rPr>
          <w:color w:val="000000" w:themeColor="text1"/>
          <w:sz w:val="28"/>
          <w:szCs w:val="28"/>
        </w:rPr>
      </w:pPr>
      <w:r w:rsidRPr="00E805F5">
        <w:rPr>
          <w:b/>
          <w:bCs/>
          <w:color w:val="000000" w:themeColor="text1"/>
          <w:sz w:val="28"/>
          <w:szCs w:val="28"/>
        </w:rPr>
        <w:t>GUI Programming</w:t>
      </w:r>
      <w:r w:rsidRPr="00E805F5">
        <w:rPr>
          <w:color w:val="000000" w:themeColor="text1"/>
          <w:sz w:val="28"/>
          <w:szCs w:val="28"/>
        </w:rPr>
        <w:t xml:space="preserve"> − Python supports GUI applications that can be created and ported to many system calls, libraries and windows systems, such as Windows MFC, Macintosh, and the X Window system of Unix.</w:t>
      </w:r>
    </w:p>
    <w:p w:rsidR="00E805F5" w:rsidRPr="00E805F5" w:rsidRDefault="00E805F5" w:rsidP="00E805F5">
      <w:pPr>
        <w:pStyle w:val="NormalWeb"/>
        <w:numPr>
          <w:ilvl w:val="0"/>
          <w:numId w:val="17"/>
        </w:numPr>
        <w:spacing w:line="360" w:lineRule="auto"/>
        <w:jc w:val="both"/>
        <w:rPr>
          <w:color w:val="000000" w:themeColor="text1"/>
          <w:sz w:val="28"/>
          <w:szCs w:val="28"/>
        </w:rPr>
      </w:pPr>
      <w:r w:rsidRPr="00E805F5">
        <w:rPr>
          <w:b/>
          <w:bCs/>
          <w:color w:val="000000" w:themeColor="text1"/>
          <w:sz w:val="28"/>
          <w:szCs w:val="28"/>
        </w:rPr>
        <w:lastRenderedPageBreak/>
        <w:t>Scalable</w:t>
      </w:r>
      <w:r w:rsidRPr="00E805F5">
        <w:rPr>
          <w:color w:val="000000" w:themeColor="text1"/>
          <w:sz w:val="28"/>
          <w:szCs w:val="28"/>
        </w:rPr>
        <w:t xml:space="preserve"> − Python provides a better structure and support for large programs than shell scripting.</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Apart from the above-mentioned features, Python has a big list of good features, few are listed below −</w:t>
      </w:r>
    </w:p>
    <w:p w:rsidR="00E805F5" w:rsidRPr="00E805F5" w:rsidRDefault="00E805F5" w:rsidP="00E805F5">
      <w:pPr>
        <w:pStyle w:val="NormalWeb"/>
        <w:numPr>
          <w:ilvl w:val="0"/>
          <w:numId w:val="18"/>
        </w:numPr>
        <w:spacing w:line="360" w:lineRule="auto"/>
        <w:jc w:val="both"/>
        <w:rPr>
          <w:color w:val="000000" w:themeColor="text1"/>
          <w:sz w:val="28"/>
          <w:szCs w:val="28"/>
        </w:rPr>
      </w:pPr>
      <w:r w:rsidRPr="00E805F5">
        <w:rPr>
          <w:color w:val="000000" w:themeColor="text1"/>
          <w:sz w:val="28"/>
          <w:szCs w:val="28"/>
        </w:rPr>
        <w:t>It supports functional and structured programming methods as well as OOP.</w:t>
      </w:r>
    </w:p>
    <w:p w:rsidR="00E805F5" w:rsidRPr="00E805F5" w:rsidRDefault="00E805F5" w:rsidP="00E805F5">
      <w:pPr>
        <w:pStyle w:val="NormalWeb"/>
        <w:numPr>
          <w:ilvl w:val="0"/>
          <w:numId w:val="18"/>
        </w:numPr>
        <w:spacing w:line="360" w:lineRule="auto"/>
        <w:jc w:val="both"/>
        <w:rPr>
          <w:color w:val="000000" w:themeColor="text1"/>
          <w:sz w:val="28"/>
          <w:szCs w:val="28"/>
        </w:rPr>
      </w:pPr>
      <w:r w:rsidRPr="00E805F5">
        <w:rPr>
          <w:color w:val="000000" w:themeColor="text1"/>
          <w:sz w:val="28"/>
          <w:szCs w:val="28"/>
        </w:rPr>
        <w:t xml:space="preserve">It can </w:t>
      </w:r>
      <w:proofErr w:type="gramStart"/>
      <w:r w:rsidRPr="00E805F5">
        <w:rPr>
          <w:color w:val="000000" w:themeColor="text1"/>
          <w:sz w:val="28"/>
          <w:szCs w:val="28"/>
        </w:rPr>
        <w:t>be used</w:t>
      </w:r>
      <w:proofErr w:type="gramEnd"/>
      <w:r w:rsidRPr="00E805F5">
        <w:rPr>
          <w:color w:val="000000" w:themeColor="text1"/>
          <w:sz w:val="28"/>
          <w:szCs w:val="28"/>
        </w:rPr>
        <w:t xml:space="preserve"> as a scripting language or can be compiled to byte-code for building large applications.</w:t>
      </w:r>
    </w:p>
    <w:p w:rsidR="00E805F5" w:rsidRPr="00E805F5" w:rsidRDefault="00E805F5" w:rsidP="00E805F5">
      <w:pPr>
        <w:pStyle w:val="NormalWeb"/>
        <w:numPr>
          <w:ilvl w:val="0"/>
          <w:numId w:val="18"/>
        </w:numPr>
        <w:spacing w:line="360" w:lineRule="auto"/>
        <w:jc w:val="both"/>
        <w:rPr>
          <w:color w:val="000000" w:themeColor="text1"/>
          <w:sz w:val="28"/>
          <w:szCs w:val="28"/>
        </w:rPr>
      </w:pPr>
      <w:r w:rsidRPr="00E805F5">
        <w:rPr>
          <w:color w:val="000000" w:themeColor="text1"/>
          <w:sz w:val="28"/>
          <w:szCs w:val="28"/>
        </w:rPr>
        <w:t>It provides very high-level dynamic data types and supports dynamic type checking.</w:t>
      </w:r>
    </w:p>
    <w:p w:rsidR="00E805F5" w:rsidRPr="00E805F5" w:rsidRDefault="00E805F5" w:rsidP="00E805F5">
      <w:pPr>
        <w:pStyle w:val="NormalWeb"/>
        <w:numPr>
          <w:ilvl w:val="0"/>
          <w:numId w:val="18"/>
        </w:numPr>
        <w:spacing w:line="360" w:lineRule="auto"/>
        <w:jc w:val="both"/>
        <w:rPr>
          <w:color w:val="000000" w:themeColor="text1"/>
          <w:sz w:val="28"/>
          <w:szCs w:val="28"/>
        </w:rPr>
      </w:pPr>
      <w:r w:rsidRPr="00E805F5">
        <w:rPr>
          <w:color w:val="000000" w:themeColor="text1"/>
          <w:sz w:val="28"/>
          <w:szCs w:val="28"/>
        </w:rPr>
        <w:t>It supports automatic garbage collection.</w:t>
      </w:r>
    </w:p>
    <w:p w:rsidR="00E805F5" w:rsidRPr="00E805F5" w:rsidRDefault="00E805F5" w:rsidP="00E805F5">
      <w:pPr>
        <w:pStyle w:val="NormalWeb"/>
        <w:numPr>
          <w:ilvl w:val="0"/>
          <w:numId w:val="18"/>
        </w:numPr>
        <w:spacing w:line="360" w:lineRule="auto"/>
        <w:jc w:val="both"/>
        <w:rPr>
          <w:color w:val="000000" w:themeColor="text1"/>
          <w:sz w:val="28"/>
          <w:szCs w:val="28"/>
        </w:rPr>
      </w:pPr>
      <w:r w:rsidRPr="00E805F5">
        <w:rPr>
          <w:color w:val="000000" w:themeColor="text1"/>
          <w:sz w:val="28"/>
          <w:szCs w:val="28"/>
        </w:rPr>
        <w:t xml:space="preserve">It </w:t>
      </w:r>
      <w:proofErr w:type="gramStart"/>
      <w:r w:rsidRPr="00E805F5">
        <w:rPr>
          <w:color w:val="000000" w:themeColor="text1"/>
          <w:sz w:val="28"/>
          <w:szCs w:val="28"/>
        </w:rPr>
        <w:t>can be easily integrated</w:t>
      </w:r>
      <w:proofErr w:type="gramEnd"/>
      <w:r w:rsidRPr="00E805F5">
        <w:rPr>
          <w:color w:val="000000" w:themeColor="text1"/>
          <w:sz w:val="28"/>
          <w:szCs w:val="28"/>
        </w:rPr>
        <w:t xml:space="preserve"> with C, C++, COM, ActiveX, CORBA, and Java.</w:t>
      </w:r>
    </w:p>
    <w:p w:rsidR="00E805F5" w:rsidRPr="00E805F5" w:rsidRDefault="00E805F5" w:rsidP="00E805F5">
      <w:pPr>
        <w:spacing w:after="120" w:line="360" w:lineRule="auto"/>
        <w:ind w:left="90"/>
        <w:jc w:val="both"/>
        <w:rPr>
          <w:rFonts w:ascii="Times New Roman" w:hAnsi="Times New Roman" w:cs="Times New Roman"/>
          <w:b/>
          <w:color w:val="000000" w:themeColor="text1"/>
          <w:sz w:val="28"/>
          <w:szCs w:val="28"/>
        </w:rPr>
      </w:pPr>
      <w:r w:rsidRPr="00E805F5">
        <w:rPr>
          <w:rFonts w:ascii="Times New Roman" w:hAnsi="Times New Roman" w:cs="Times New Roman"/>
          <w:color w:val="000000" w:themeColor="text1"/>
          <w:sz w:val="28"/>
          <w:szCs w:val="28"/>
        </w:rPr>
        <w:t>Python is available on a wide variety of platforms including Linux and Mac OS X.</w:t>
      </w:r>
    </w:p>
    <w:p w:rsidR="00E805F5" w:rsidRPr="00E805F5" w:rsidRDefault="00E805F5" w:rsidP="00E805F5">
      <w:pPr>
        <w:pStyle w:val="Heading3"/>
        <w:spacing w:line="360" w:lineRule="auto"/>
        <w:jc w:val="both"/>
        <w:rPr>
          <w:color w:val="000000" w:themeColor="text1"/>
          <w:sz w:val="28"/>
          <w:szCs w:val="28"/>
        </w:rPr>
      </w:pPr>
      <w:r w:rsidRPr="00E805F5">
        <w:rPr>
          <w:color w:val="000000" w:themeColor="text1"/>
          <w:sz w:val="28"/>
          <w:szCs w:val="28"/>
        </w:rPr>
        <w:t>Python Syntax compared to other programming languages</w:t>
      </w:r>
    </w:p>
    <w:p w:rsidR="00E805F5" w:rsidRPr="00E805F5" w:rsidRDefault="00E805F5" w:rsidP="00E805F5">
      <w:pPr>
        <w:numPr>
          <w:ilvl w:val="0"/>
          <w:numId w:val="20"/>
        </w:numPr>
        <w:spacing w:before="100" w:beforeAutospacing="1" w:after="100" w:afterAutospacing="1"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xml:space="preserve">Python </w:t>
      </w:r>
      <w:proofErr w:type="gramStart"/>
      <w:r w:rsidRPr="00E805F5">
        <w:rPr>
          <w:rFonts w:ascii="Times New Roman" w:hAnsi="Times New Roman" w:cs="Times New Roman"/>
          <w:color w:val="000000" w:themeColor="text1"/>
          <w:sz w:val="28"/>
          <w:szCs w:val="28"/>
        </w:rPr>
        <w:t>was designed</w:t>
      </w:r>
      <w:proofErr w:type="gramEnd"/>
      <w:r w:rsidRPr="00E805F5">
        <w:rPr>
          <w:rFonts w:ascii="Times New Roman" w:hAnsi="Times New Roman" w:cs="Times New Roman"/>
          <w:color w:val="000000" w:themeColor="text1"/>
          <w:sz w:val="28"/>
          <w:szCs w:val="28"/>
        </w:rPr>
        <w:t xml:space="preserve"> to for readability, and has some similarities to the English language with influence from mathematics.</w:t>
      </w:r>
    </w:p>
    <w:p w:rsidR="00E805F5" w:rsidRPr="00E805F5" w:rsidRDefault="00E805F5" w:rsidP="00E805F5">
      <w:pPr>
        <w:numPr>
          <w:ilvl w:val="0"/>
          <w:numId w:val="20"/>
        </w:numPr>
        <w:spacing w:before="100" w:beforeAutospacing="1" w:after="100" w:afterAutospacing="1"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xml:space="preserve">Python uses new lines to complete a command, as opposed to other programming </w:t>
      </w:r>
      <w:proofErr w:type="gramStart"/>
      <w:r w:rsidRPr="00E805F5">
        <w:rPr>
          <w:rFonts w:ascii="Times New Roman" w:hAnsi="Times New Roman" w:cs="Times New Roman"/>
          <w:color w:val="000000" w:themeColor="text1"/>
          <w:sz w:val="28"/>
          <w:szCs w:val="28"/>
        </w:rPr>
        <w:t>languages which</w:t>
      </w:r>
      <w:proofErr w:type="gramEnd"/>
      <w:r w:rsidRPr="00E805F5">
        <w:rPr>
          <w:rFonts w:ascii="Times New Roman" w:hAnsi="Times New Roman" w:cs="Times New Roman"/>
          <w:color w:val="000000" w:themeColor="text1"/>
          <w:sz w:val="28"/>
          <w:szCs w:val="28"/>
        </w:rPr>
        <w:t xml:space="preserve"> often use semicolons or parentheses.</w:t>
      </w:r>
    </w:p>
    <w:p w:rsidR="00E805F5" w:rsidRPr="00E805F5" w:rsidRDefault="00E805F5" w:rsidP="00E805F5">
      <w:pPr>
        <w:numPr>
          <w:ilvl w:val="0"/>
          <w:numId w:val="20"/>
        </w:numPr>
        <w:spacing w:before="100" w:beforeAutospacing="1" w:after="100" w:afterAutospacing="1"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Python relies on indentation, using whitespace, to define scope</w:t>
      </w:r>
      <w:proofErr w:type="gramStart"/>
      <w:r w:rsidRPr="00E805F5">
        <w:rPr>
          <w:rFonts w:ascii="Times New Roman" w:hAnsi="Times New Roman" w:cs="Times New Roman"/>
          <w:color w:val="000000" w:themeColor="text1"/>
          <w:sz w:val="28"/>
          <w:szCs w:val="28"/>
        </w:rPr>
        <w:t>;</w:t>
      </w:r>
      <w:proofErr w:type="gramEnd"/>
      <w:r w:rsidRPr="00E805F5">
        <w:rPr>
          <w:rFonts w:ascii="Times New Roman" w:hAnsi="Times New Roman" w:cs="Times New Roman"/>
          <w:color w:val="000000" w:themeColor="text1"/>
          <w:sz w:val="28"/>
          <w:szCs w:val="28"/>
        </w:rPr>
        <w:t xml:space="preserve"> such as the scope of loops, functions and classes. Other programming languages often use curly-brackets for this purpose.</w:t>
      </w:r>
    </w:p>
    <w:p w:rsidR="00E805F5" w:rsidRPr="00E805F5" w:rsidRDefault="00E805F5" w:rsidP="00E805F5">
      <w:pPr>
        <w:pStyle w:val="Heading2"/>
        <w:shd w:val="clear" w:color="auto" w:fill="FFFFFF"/>
        <w:spacing w:before="306" w:after="204" w:line="360" w:lineRule="auto"/>
        <w:jc w:val="both"/>
        <w:rPr>
          <w:rFonts w:ascii="Times New Roman" w:hAnsi="Times New Roman" w:cs="Times New Roman"/>
          <w:b/>
          <w:color w:val="000000" w:themeColor="text1"/>
          <w:spacing w:val="3"/>
          <w:sz w:val="28"/>
          <w:szCs w:val="28"/>
        </w:rPr>
      </w:pPr>
      <w:r w:rsidRPr="00E805F5">
        <w:rPr>
          <w:rFonts w:ascii="Times New Roman" w:hAnsi="Times New Roman" w:cs="Times New Roman"/>
          <w:color w:val="000000" w:themeColor="text1"/>
          <w:spacing w:val="3"/>
          <w:sz w:val="28"/>
          <w:szCs w:val="28"/>
        </w:rPr>
        <w:t>Features of Python</w:t>
      </w:r>
    </w:p>
    <w:p w:rsidR="00E805F5" w:rsidRPr="00E805F5" w:rsidRDefault="00E805F5" w:rsidP="00E805F5">
      <w:pPr>
        <w:pStyle w:val="Heading3"/>
        <w:shd w:val="clear" w:color="auto" w:fill="FFFFFF"/>
        <w:spacing w:before="306" w:after="204" w:line="360" w:lineRule="auto"/>
        <w:jc w:val="both"/>
        <w:rPr>
          <w:color w:val="000000" w:themeColor="text1"/>
          <w:spacing w:val="3"/>
          <w:sz w:val="28"/>
          <w:szCs w:val="28"/>
        </w:rPr>
      </w:pPr>
      <w:r w:rsidRPr="00E805F5">
        <w:rPr>
          <w:color w:val="000000" w:themeColor="text1"/>
          <w:spacing w:val="3"/>
          <w:sz w:val="28"/>
          <w:szCs w:val="28"/>
        </w:rPr>
        <w:t>Simple</w:t>
      </w:r>
    </w:p>
    <w:p w:rsidR="00E805F5" w:rsidRPr="00E805F5" w:rsidRDefault="00E805F5" w:rsidP="00E805F5">
      <w:pPr>
        <w:pStyle w:val="NormalWeb"/>
        <w:shd w:val="clear" w:color="auto" w:fill="FFFFFF"/>
        <w:spacing w:before="0" w:beforeAutospacing="0" w:after="204" w:afterAutospacing="0" w:line="360" w:lineRule="auto"/>
        <w:jc w:val="both"/>
        <w:rPr>
          <w:color w:val="000000" w:themeColor="text1"/>
          <w:spacing w:val="3"/>
          <w:sz w:val="28"/>
          <w:szCs w:val="28"/>
        </w:rPr>
      </w:pPr>
      <w:r w:rsidRPr="00E805F5">
        <w:rPr>
          <w:color w:val="000000" w:themeColor="text1"/>
          <w:spacing w:val="3"/>
          <w:sz w:val="28"/>
          <w:szCs w:val="28"/>
        </w:rPr>
        <w:lastRenderedPageBreak/>
        <w:t>Python is a simple and minimalistic language. Reading a good Python program feels almost like reading English, although very strict English! This pseudo-code nature of Python is one of its greatest strengths. It allows you to concentrate on the solution to the problem rather than the language itself.</w:t>
      </w:r>
    </w:p>
    <w:p w:rsidR="00E805F5" w:rsidRPr="00E805F5" w:rsidRDefault="00E805F5" w:rsidP="00E805F5">
      <w:pPr>
        <w:pStyle w:val="Heading3"/>
        <w:shd w:val="clear" w:color="auto" w:fill="FFFFFF"/>
        <w:spacing w:before="306" w:after="204" w:line="360" w:lineRule="auto"/>
        <w:jc w:val="both"/>
        <w:rPr>
          <w:color w:val="000000" w:themeColor="text1"/>
          <w:spacing w:val="3"/>
          <w:sz w:val="28"/>
          <w:szCs w:val="28"/>
        </w:rPr>
      </w:pPr>
      <w:r w:rsidRPr="00E805F5">
        <w:rPr>
          <w:color w:val="000000" w:themeColor="text1"/>
          <w:spacing w:val="3"/>
          <w:sz w:val="28"/>
          <w:szCs w:val="28"/>
        </w:rPr>
        <w:t>Easy to Learn</w:t>
      </w:r>
    </w:p>
    <w:p w:rsidR="00E805F5" w:rsidRPr="00E805F5" w:rsidRDefault="00E805F5" w:rsidP="00E805F5">
      <w:pPr>
        <w:pStyle w:val="NormalWeb"/>
        <w:shd w:val="clear" w:color="auto" w:fill="FFFFFF"/>
        <w:spacing w:before="0" w:beforeAutospacing="0" w:after="204" w:afterAutospacing="0" w:line="360" w:lineRule="auto"/>
        <w:jc w:val="both"/>
        <w:rPr>
          <w:color w:val="000000" w:themeColor="text1"/>
          <w:spacing w:val="3"/>
          <w:sz w:val="28"/>
          <w:szCs w:val="28"/>
        </w:rPr>
      </w:pPr>
      <w:r w:rsidRPr="00E805F5">
        <w:rPr>
          <w:color w:val="000000" w:themeColor="text1"/>
          <w:spacing w:val="3"/>
          <w:sz w:val="28"/>
          <w:szCs w:val="28"/>
        </w:rPr>
        <w:t>As you will see, Python is extremely easy to get started with. Python has an extraordinarily simple syntax, as already mentioned.</w:t>
      </w:r>
    </w:p>
    <w:p w:rsidR="00E805F5" w:rsidRPr="00E805F5" w:rsidRDefault="00E805F5" w:rsidP="00E805F5">
      <w:pPr>
        <w:pStyle w:val="Heading3"/>
        <w:shd w:val="clear" w:color="auto" w:fill="FFFFFF"/>
        <w:spacing w:before="306" w:after="204" w:line="360" w:lineRule="auto"/>
        <w:jc w:val="both"/>
        <w:rPr>
          <w:color w:val="000000" w:themeColor="text1"/>
          <w:spacing w:val="3"/>
          <w:sz w:val="28"/>
          <w:szCs w:val="28"/>
        </w:rPr>
      </w:pPr>
      <w:r w:rsidRPr="00E805F5">
        <w:rPr>
          <w:color w:val="000000" w:themeColor="text1"/>
          <w:spacing w:val="3"/>
          <w:sz w:val="28"/>
          <w:szCs w:val="28"/>
        </w:rPr>
        <w:t>Free and Open Source</w:t>
      </w:r>
    </w:p>
    <w:p w:rsidR="00E805F5" w:rsidRPr="00E805F5" w:rsidRDefault="00E805F5" w:rsidP="00E805F5">
      <w:pPr>
        <w:pStyle w:val="NormalWeb"/>
        <w:shd w:val="clear" w:color="auto" w:fill="FFFFFF"/>
        <w:spacing w:before="0" w:beforeAutospacing="0" w:after="204" w:afterAutospacing="0" w:line="360" w:lineRule="auto"/>
        <w:jc w:val="both"/>
        <w:rPr>
          <w:color w:val="000000" w:themeColor="text1"/>
          <w:spacing w:val="3"/>
          <w:sz w:val="28"/>
          <w:szCs w:val="28"/>
        </w:rPr>
      </w:pPr>
      <w:r w:rsidRPr="00E805F5">
        <w:rPr>
          <w:color w:val="000000" w:themeColor="text1"/>
          <w:spacing w:val="3"/>
          <w:sz w:val="28"/>
          <w:szCs w:val="28"/>
        </w:rPr>
        <w:t>Python is an example of a </w:t>
      </w:r>
      <w:r w:rsidRPr="00E805F5">
        <w:rPr>
          <w:rStyle w:val="Emphasis"/>
          <w:rFonts w:eastAsiaTheme="majorEastAsia"/>
          <w:color w:val="000000" w:themeColor="text1"/>
          <w:spacing w:val="3"/>
          <w:sz w:val="28"/>
          <w:szCs w:val="28"/>
        </w:rPr>
        <w:t>FLOSS</w:t>
      </w:r>
      <w:r w:rsidRPr="00E805F5">
        <w:rPr>
          <w:color w:val="000000" w:themeColor="text1"/>
          <w:spacing w:val="3"/>
          <w:sz w:val="28"/>
          <w:szCs w:val="28"/>
        </w:rPr>
        <w:t> (Free/</w:t>
      </w:r>
      <w:proofErr w:type="spellStart"/>
      <w:r w:rsidRPr="00E805F5">
        <w:rPr>
          <w:color w:val="000000" w:themeColor="text1"/>
          <w:spacing w:val="3"/>
          <w:sz w:val="28"/>
          <w:szCs w:val="28"/>
        </w:rPr>
        <w:t>Libré</w:t>
      </w:r>
      <w:proofErr w:type="spellEnd"/>
      <w:r w:rsidRPr="00E805F5">
        <w:rPr>
          <w:color w:val="000000" w:themeColor="text1"/>
          <w:spacing w:val="3"/>
          <w:sz w:val="28"/>
          <w:szCs w:val="28"/>
        </w:rPr>
        <w:t xml:space="preserve"> and Open Source Software). In simple terms, you can freely distribute copies of this software, read its source code, make changes to it, and use pieces of it in new free programs. FLOSS is based on the concept of a </w:t>
      </w:r>
      <w:proofErr w:type="gramStart"/>
      <w:r w:rsidRPr="00E805F5">
        <w:rPr>
          <w:color w:val="000000" w:themeColor="text1"/>
          <w:spacing w:val="3"/>
          <w:sz w:val="28"/>
          <w:szCs w:val="28"/>
        </w:rPr>
        <w:t>community which</w:t>
      </w:r>
      <w:proofErr w:type="gramEnd"/>
      <w:r w:rsidRPr="00E805F5">
        <w:rPr>
          <w:color w:val="000000" w:themeColor="text1"/>
          <w:spacing w:val="3"/>
          <w:sz w:val="28"/>
          <w:szCs w:val="28"/>
        </w:rPr>
        <w:t xml:space="preserve"> shares knowledge. This is one of the reasons why Python is so good - it </w:t>
      </w:r>
      <w:proofErr w:type="gramStart"/>
      <w:r w:rsidRPr="00E805F5">
        <w:rPr>
          <w:color w:val="000000" w:themeColor="text1"/>
          <w:spacing w:val="3"/>
          <w:sz w:val="28"/>
          <w:szCs w:val="28"/>
        </w:rPr>
        <w:t>has been created</w:t>
      </w:r>
      <w:proofErr w:type="gramEnd"/>
      <w:r w:rsidRPr="00E805F5">
        <w:rPr>
          <w:color w:val="000000" w:themeColor="text1"/>
          <w:spacing w:val="3"/>
          <w:sz w:val="28"/>
          <w:szCs w:val="28"/>
        </w:rPr>
        <w:t xml:space="preserve"> and is constantly improved by a community who just want to see a better Python.</w:t>
      </w:r>
    </w:p>
    <w:p w:rsidR="00E805F5" w:rsidRPr="00E805F5" w:rsidRDefault="00E805F5" w:rsidP="00E805F5">
      <w:pPr>
        <w:pStyle w:val="Heading3"/>
        <w:shd w:val="clear" w:color="auto" w:fill="FFFFFF"/>
        <w:spacing w:before="306" w:after="204" w:line="360" w:lineRule="auto"/>
        <w:jc w:val="both"/>
        <w:rPr>
          <w:color w:val="000000" w:themeColor="text1"/>
          <w:spacing w:val="3"/>
          <w:sz w:val="28"/>
          <w:szCs w:val="28"/>
        </w:rPr>
      </w:pPr>
      <w:r w:rsidRPr="00E805F5">
        <w:rPr>
          <w:color w:val="000000" w:themeColor="text1"/>
          <w:spacing w:val="3"/>
          <w:sz w:val="28"/>
          <w:szCs w:val="28"/>
        </w:rPr>
        <w:t>High-level Language</w:t>
      </w:r>
    </w:p>
    <w:p w:rsidR="00E805F5" w:rsidRPr="00E805F5" w:rsidRDefault="00E805F5" w:rsidP="00E805F5">
      <w:pPr>
        <w:pStyle w:val="NormalWeb"/>
        <w:shd w:val="clear" w:color="auto" w:fill="FFFFFF"/>
        <w:spacing w:before="0" w:beforeAutospacing="0" w:after="204" w:afterAutospacing="0" w:line="360" w:lineRule="auto"/>
        <w:jc w:val="both"/>
        <w:rPr>
          <w:color w:val="000000" w:themeColor="text1"/>
          <w:spacing w:val="3"/>
          <w:sz w:val="28"/>
          <w:szCs w:val="28"/>
        </w:rPr>
      </w:pPr>
      <w:r w:rsidRPr="00E805F5">
        <w:rPr>
          <w:color w:val="000000" w:themeColor="text1"/>
          <w:spacing w:val="3"/>
          <w:sz w:val="28"/>
          <w:szCs w:val="28"/>
        </w:rPr>
        <w:t>When you write programs in Python, you never need to bother about the low-level details such as managing the memory used by your program, etc.</w:t>
      </w:r>
    </w:p>
    <w:p w:rsidR="00E805F5" w:rsidRPr="00E805F5" w:rsidRDefault="00E805F5" w:rsidP="00E805F5">
      <w:pPr>
        <w:pStyle w:val="Heading3"/>
        <w:shd w:val="clear" w:color="auto" w:fill="FFFFFF"/>
        <w:spacing w:before="306" w:after="204" w:line="360" w:lineRule="auto"/>
        <w:jc w:val="both"/>
        <w:rPr>
          <w:color w:val="000000" w:themeColor="text1"/>
          <w:spacing w:val="3"/>
          <w:sz w:val="28"/>
          <w:szCs w:val="28"/>
        </w:rPr>
      </w:pPr>
      <w:r w:rsidRPr="00E805F5">
        <w:rPr>
          <w:color w:val="000000" w:themeColor="text1"/>
          <w:spacing w:val="3"/>
          <w:sz w:val="28"/>
          <w:szCs w:val="28"/>
        </w:rPr>
        <w:t>Portable</w:t>
      </w:r>
    </w:p>
    <w:p w:rsidR="00E805F5" w:rsidRPr="00E805F5" w:rsidRDefault="00E805F5" w:rsidP="00E805F5">
      <w:pPr>
        <w:pStyle w:val="NormalWeb"/>
        <w:shd w:val="clear" w:color="auto" w:fill="FFFFFF"/>
        <w:spacing w:before="0" w:beforeAutospacing="0" w:after="204" w:afterAutospacing="0" w:line="360" w:lineRule="auto"/>
        <w:jc w:val="both"/>
        <w:rPr>
          <w:color w:val="000000" w:themeColor="text1"/>
          <w:spacing w:val="3"/>
          <w:sz w:val="28"/>
          <w:szCs w:val="28"/>
        </w:rPr>
      </w:pPr>
      <w:r w:rsidRPr="00E805F5">
        <w:rPr>
          <w:color w:val="000000" w:themeColor="text1"/>
          <w:spacing w:val="3"/>
          <w:sz w:val="28"/>
          <w:szCs w:val="28"/>
        </w:rPr>
        <w:t>Due to its open-source nature, Python has been ported to (i.e. changed to make it work on) many platforms. All your Python programs can work on any of these platforms without requiring any changes at all if you are careful enough to avoid any system-dependent features.</w:t>
      </w:r>
    </w:p>
    <w:p w:rsidR="00E805F5" w:rsidRPr="00E805F5" w:rsidRDefault="00E805F5" w:rsidP="00E805F5">
      <w:pPr>
        <w:pStyle w:val="NormalWeb"/>
        <w:shd w:val="clear" w:color="auto" w:fill="FFFFFF"/>
        <w:spacing w:before="0" w:beforeAutospacing="0" w:after="204" w:afterAutospacing="0" w:line="360" w:lineRule="auto"/>
        <w:jc w:val="both"/>
        <w:rPr>
          <w:color w:val="000000" w:themeColor="text1"/>
          <w:spacing w:val="3"/>
          <w:sz w:val="28"/>
          <w:szCs w:val="28"/>
        </w:rPr>
      </w:pPr>
      <w:r w:rsidRPr="00E805F5">
        <w:rPr>
          <w:color w:val="000000" w:themeColor="text1"/>
          <w:spacing w:val="3"/>
          <w:sz w:val="28"/>
          <w:szCs w:val="28"/>
        </w:rPr>
        <w:t xml:space="preserve">You can use Python on GNU/Linux, Windows, FreeBSD, Macintosh, Solaris, OS/2, Amiga, AROS, AS/400, BeOS, OS/390, </w:t>
      </w:r>
      <w:proofErr w:type="gramStart"/>
      <w:r w:rsidRPr="00E805F5">
        <w:rPr>
          <w:color w:val="000000" w:themeColor="text1"/>
          <w:spacing w:val="3"/>
          <w:sz w:val="28"/>
          <w:szCs w:val="28"/>
        </w:rPr>
        <w:t>z</w:t>
      </w:r>
      <w:proofErr w:type="gramEnd"/>
      <w:r w:rsidRPr="00E805F5">
        <w:rPr>
          <w:color w:val="000000" w:themeColor="text1"/>
          <w:spacing w:val="3"/>
          <w:sz w:val="28"/>
          <w:szCs w:val="28"/>
        </w:rPr>
        <w:t xml:space="preserve">/OS, Palm OS, QNX, VMS, </w:t>
      </w:r>
      <w:r w:rsidRPr="00E805F5">
        <w:rPr>
          <w:color w:val="000000" w:themeColor="text1"/>
          <w:spacing w:val="3"/>
          <w:sz w:val="28"/>
          <w:szCs w:val="28"/>
        </w:rPr>
        <w:lastRenderedPageBreak/>
        <w:t xml:space="preserve">Psion, Acorn RISC OS, </w:t>
      </w:r>
      <w:proofErr w:type="spellStart"/>
      <w:r w:rsidRPr="00E805F5">
        <w:rPr>
          <w:color w:val="000000" w:themeColor="text1"/>
          <w:spacing w:val="3"/>
          <w:sz w:val="28"/>
          <w:szCs w:val="28"/>
        </w:rPr>
        <w:t>VxWorks</w:t>
      </w:r>
      <w:proofErr w:type="spellEnd"/>
      <w:r w:rsidRPr="00E805F5">
        <w:rPr>
          <w:color w:val="000000" w:themeColor="text1"/>
          <w:spacing w:val="3"/>
          <w:sz w:val="28"/>
          <w:szCs w:val="28"/>
        </w:rPr>
        <w:t xml:space="preserve">, PlayStation, Sharp </w:t>
      </w:r>
      <w:proofErr w:type="spellStart"/>
      <w:r w:rsidRPr="00E805F5">
        <w:rPr>
          <w:color w:val="000000" w:themeColor="text1"/>
          <w:spacing w:val="3"/>
          <w:sz w:val="28"/>
          <w:szCs w:val="28"/>
        </w:rPr>
        <w:t>Zaurus</w:t>
      </w:r>
      <w:proofErr w:type="spellEnd"/>
      <w:r w:rsidRPr="00E805F5">
        <w:rPr>
          <w:color w:val="000000" w:themeColor="text1"/>
          <w:spacing w:val="3"/>
          <w:sz w:val="28"/>
          <w:szCs w:val="28"/>
        </w:rPr>
        <w:t xml:space="preserve">, Windows CE and </w:t>
      </w:r>
      <w:proofErr w:type="spellStart"/>
      <w:r w:rsidRPr="00E805F5">
        <w:rPr>
          <w:color w:val="000000" w:themeColor="text1"/>
          <w:spacing w:val="3"/>
          <w:sz w:val="28"/>
          <w:szCs w:val="28"/>
        </w:rPr>
        <w:t>PocketPC</w:t>
      </w:r>
      <w:proofErr w:type="spellEnd"/>
      <w:r w:rsidRPr="00E805F5">
        <w:rPr>
          <w:color w:val="000000" w:themeColor="text1"/>
          <w:spacing w:val="3"/>
          <w:sz w:val="28"/>
          <w:szCs w:val="28"/>
        </w:rPr>
        <w:t>!</w:t>
      </w:r>
    </w:p>
    <w:p w:rsidR="00E805F5" w:rsidRPr="00E805F5" w:rsidRDefault="00E805F5" w:rsidP="00E805F5">
      <w:pPr>
        <w:pStyle w:val="NormalWeb"/>
        <w:shd w:val="clear" w:color="auto" w:fill="FFFFFF"/>
        <w:spacing w:before="0" w:beforeAutospacing="0" w:after="204" w:afterAutospacing="0" w:line="360" w:lineRule="auto"/>
        <w:jc w:val="both"/>
        <w:rPr>
          <w:color w:val="000000" w:themeColor="text1"/>
          <w:spacing w:val="3"/>
          <w:sz w:val="28"/>
          <w:szCs w:val="28"/>
        </w:rPr>
      </w:pPr>
      <w:r w:rsidRPr="00E805F5">
        <w:rPr>
          <w:color w:val="000000" w:themeColor="text1"/>
          <w:spacing w:val="3"/>
          <w:sz w:val="28"/>
          <w:szCs w:val="28"/>
        </w:rPr>
        <w:t>You can even use a platform like </w:t>
      </w:r>
      <w:proofErr w:type="spellStart"/>
      <w:r w:rsidRPr="00E805F5">
        <w:rPr>
          <w:rStyle w:val="Hyperlink"/>
          <w:rFonts w:eastAsiaTheme="majorEastAsia"/>
          <w:color w:val="000000" w:themeColor="text1"/>
          <w:spacing w:val="3"/>
          <w:sz w:val="28"/>
          <w:szCs w:val="28"/>
        </w:rPr>
        <w:fldChar w:fldCharType="begin"/>
      </w:r>
      <w:r w:rsidRPr="00E805F5">
        <w:rPr>
          <w:rStyle w:val="Hyperlink"/>
          <w:rFonts w:eastAsiaTheme="majorEastAsia"/>
          <w:color w:val="000000" w:themeColor="text1"/>
          <w:spacing w:val="3"/>
          <w:sz w:val="28"/>
          <w:szCs w:val="28"/>
        </w:rPr>
        <w:instrText xml:space="preserve"> HYPERLINK "http://kivy.org/" \t "_blank" </w:instrText>
      </w:r>
      <w:r w:rsidRPr="00E805F5">
        <w:rPr>
          <w:rStyle w:val="Hyperlink"/>
          <w:rFonts w:eastAsiaTheme="majorEastAsia"/>
          <w:color w:val="000000" w:themeColor="text1"/>
          <w:spacing w:val="3"/>
          <w:sz w:val="28"/>
          <w:szCs w:val="28"/>
        </w:rPr>
        <w:fldChar w:fldCharType="separate"/>
      </w:r>
      <w:r w:rsidRPr="00E805F5">
        <w:rPr>
          <w:rStyle w:val="Hyperlink"/>
          <w:rFonts w:eastAsiaTheme="majorEastAsia"/>
          <w:color w:val="000000" w:themeColor="text1"/>
          <w:spacing w:val="3"/>
          <w:sz w:val="28"/>
          <w:szCs w:val="28"/>
        </w:rPr>
        <w:t>Kivy</w:t>
      </w:r>
      <w:proofErr w:type="spellEnd"/>
      <w:r w:rsidRPr="00E805F5">
        <w:rPr>
          <w:rStyle w:val="Hyperlink"/>
          <w:rFonts w:eastAsiaTheme="majorEastAsia"/>
          <w:color w:val="000000" w:themeColor="text1"/>
          <w:spacing w:val="3"/>
          <w:sz w:val="28"/>
          <w:szCs w:val="28"/>
        </w:rPr>
        <w:fldChar w:fldCharType="end"/>
      </w:r>
      <w:r w:rsidRPr="00E805F5">
        <w:rPr>
          <w:color w:val="000000" w:themeColor="text1"/>
          <w:spacing w:val="3"/>
          <w:sz w:val="28"/>
          <w:szCs w:val="28"/>
        </w:rPr>
        <w:t> to create games for your computer </w:t>
      </w:r>
      <w:r w:rsidRPr="00E805F5">
        <w:rPr>
          <w:rStyle w:val="Emphasis"/>
          <w:rFonts w:eastAsiaTheme="majorEastAsia"/>
          <w:color w:val="000000" w:themeColor="text1"/>
          <w:spacing w:val="3"/>
          <w:sz w:val="28"/>
          <w:szCs w:val="28"/>
        </w:rPr>
        <w:t>and</w:t>
      </w:r>
      <w:r w:rsidRPr="00E805F5">
        <w:rPr>
          <w:color w:val="000000" w:themeColor="text1"/>
          <w:spacing w:val="3"/>
          <w:sz w:val="28"/>
          <w:szCs w:val="28"/>
        </w:rPr>
        <w:t> for iPhone, iPad, and Android.</w:t>
      </w:r>
    </w:p>
    <w:p w:rsidR="00E805F5" w:rsidRPr="00E805F5" w:rsidRDefault="00E805F5" w:rsidP="00E805F5">
      <w:pPr>
        <w:pStyle w:val="Heading3"/>
        <w:shd w:val="clear" w:color="auto" w:fill="FFFFFF"/>
        <w:spacing w:before="306" w:after="204" w:line="360" w:lineRule="auto"/>
        <w:jc w:val="both"/>
        <w:rPr>
          <w:color w:val="000000" w:themeColor="text1"/>
          <w:spacing w:val="3"/>
          <w:sz w:val="28"/>
          <w:szCs w:val="28"/>
        </w:rPr>
      </w:pPr>
      <w:r w:rsidRPr="00E805F5">
        <w:rPr>
          <w:color w:val="000000" w:themeColor="text1"/>
          <w:spacing w:val="3"/>
          <w:sz w:val="28"/>
          <w:szCs w:val="28"/>
        </w:rPr>
        <w:t>Interpreted</w:t>
      </w:r>
    </w:p>
    <w:p w:rsidR="00E805F5" w:rsidRPr="00E805F5" w:rsidRDefault="00E805F5" w:rsidP="00E805F5">
      <w:pPr>
        <w:pStyle w:val="NormalWeb"/>
        <w:shd w:val="clear" w:color="auto" w:fill="FFFFFF"/>
        <w:spacing w:before="0" w:beforeAutospacing="0" w:after="204" w:afterAutospacing="0" w:line="360" w:lineRule="auto"/>
        <w:jc w:val="both"/>
        <w:rPr>
          <w:color w:val="000000" w:themeColor="text1"/>
          <w:spacing w:val="3"/>
          <w:sz w:val="28"/>
          <w:szCs w:val="28"/>
        </w:rPr>
      </w:pPr>
      <w:r w:rsidRPr="00E805F5">
        <w:rPr>
          <w:color w:val="000000" w:themeColor="text1"/>
          <w:spacing w:val="3"/>
          <w:sz w:val="28"/>
          <w:szCs w:val="28"/>
        </w:rPr>
        <w:t>This requires a bit of explanation.</w:t>
      </w:r>
    </w:p>
    <w:p w:rsidR="00E805F5" w:rsidRPr="00E805F5" w:rsidRDefault="00E805F5" w:rsidP="00E805F5">
      <w:pPr>
        <w:pStyle w:val="NormalWeb"/>
        <w:shd w:val="clear" w:color="auto" w:fill="FFFFFF"/>
        <w:spacing w:before="0" w:beforeAutospacing="0" w:after="204" w:afterAutospacing="0" w:line="360" w:lineRule="auto"/>
        <w:jc w:val="both"/>
        <w:rPr>
          <w:color w:val="000000" w:themeColor="text1"/>
          <w:spacing w:val="3"/>
          <w:sz w:val="28"/>
          <w:szCs w:val="28"/>
        </w:rPr>
      </w:pPr>
      <w:r w:rsidRPr="00E805F5">
        <w:rPr>
          <w:color w:val="000000" w:themeColor="text1"/>
          <w:spacing w:val="3"/>
          <w:sz w:val="28"/>
          <w:szCs w:val="28"/>
        </w:rPr>
        <w:t xml:space="preserve">A program written in a compiled language like C or C++ </w:t>
      </w:r>
      <w:proofErr w:type="gramStart"/>
      <w:r w:rsidRPr="00E805F5">
        <w:rPr>
          <w:color w:val="000000" w:themeColor="text1"/>
          <w:spacing w:val="3"/>
          <w:sz w:val="28"/>
          <w:szCs w:val="28"/>
        </w:rPr>
        <w:t>is converted</w:t>
      </w:r>
      <w:proofErr w:type="gramEnd"/>
      <w:r w:rsidRPr="00E805F5">
        <w:rPr>
          <w:color w:val="000000" w:themeColor="text1"/>
          <w:spacing w:val="3"/>
          <w:sz w:val="28"/>
          <w:szCs w:val="28"/>
        </w:rPr>
        <w:t xml:space="preserve"> from the source language i.e. C or C++ into a language that is spoken by your computer (binary code i.e. 0s and 1s) using a compiler with various flags and options. When you run the program, the linker/loader software copies the program from hard disk to memory and starts running it.</w:t>
      </w:r>
    </w:p>
    <w:p w:rsidR="00E805F5" w:rsidRPr="00E805F5" w:rsidRDefault="00E805F5" w:rsidP="00E805F5">
      <w:pPr>
        <w:pStyle w:val="NormalWeb"/>
        <w:shd w:val="clear" w:color="auto" w:fill="FFFFFF"/>
        <w:spacing w:before="0" w:beforeAutospacing="0" w:after="204" w:afterAutospacing="0" w:line="360" w:lineRule="auto"/>
        <w:jc w:val="both"/>
        <w:rPr>
          <w:color w:val="000000" w:themeColor="text1"/>
          <w:spacing w:val="3"/>
          <w:sz w:val="28"/>
          <w:szCs w:val="28"/>
        </w:rPr>
      </w:pPr>
      <w:r w:rsidRPr="00E805F5">
        <w:rPr>
          <w:color w:val="000000" w:themeColor="text1"/>
          <w:spacing w:val="3"/>
          <w:sz w:val="28"/>
          <w:szCs w:val="28"/>
        </w:rPr>
        <w:t>Python, on the other hand, does not need compilation to binary. You just </w:t>
      </w:r>
      <w:r w:rsidRPr="00E805F5">
        <w:rPr>
          <w:rStyle w:val="Emphasis"/>
          <w:rFonts w:eastAsiaTheme="majorEastAsia"/>
          <w:color w:val="000000" w:themeColor="text1"/>
          <w:spacing w:val="3"/>
          <w:sz w:val="28"/>
          <w:szCs w:val="28"/>
        </w:rPr>
        <w:t>run</w:t>
      </w:r>
      <w:r w:rsidRPr="00E805F5">
        <w:rPr>
          <w:color w:val="000000" w:themeColor="text1"/>
          <w:spacing w:val="3"/>
          <w:sz w:val="28"/>
          <w:szCs w:val="28"/>
        </w:rPr>
        <w:t xml:space="preserve"> the program directly from the source code. Internally, Python converts the source code into an intermediate form called </w:t>
      </w:r>
      <w:proofErr w:type="gramStart"/>
      <w:r w:rsidRPr="00E805F5">
        <w:rPr>
          <w:color w:val="000000" w:themeColor="text1"/>
          <w:spacing w:val="3"/>
          <w:sz w:val="28"/>
          <w:szCs w:val="28"/>
        </w:rPr>
        <w:t>bytecodes and then translates this into the native language of your computer</w:t>
      </w:r>
      <w:proofErr w:type="gramEnd"/>
      <w:r w:rsidRPr="00E805F5">
        <w:rPr>
          <w:color w:val="000000" w:themeColor="text1"/>
          <w:spacing w:val="3"/>
          <w:sz w:val="28"/>
          <w:szCs w:val="28"/>
        </w:rPr>
        <w:t xml:space="preserve"> and then runs it. All this, actually, makes using Python much easier since you </w:t>
      </w:r>
      <w:proofErr w:type="gramStart"/>
      <w:r w:rsidRPr="00E805F5">
        <w:rPr>
          <w:color w:val="000000" w:themeColor="text1"/>
          <w:spacing w:val="3"/>
          <w:sz w:val="28"/>
          <w:szCs w:val="28"/>
        </w:rPr>
        <w:t>don't</w:t>
      </w:r>
      <w:proofErr w:type="gramEnd"/>
      <w:r w:rsidRPr="00E805F5">
        <w:rPr>
          <w:color w:val="000000" w:themeColor="text1"/>
          <w:spacing w:val="3"/>
          <w:sz w:val="28"/>
          <w:szCs w:val="28"/>
        </w:rPr>
        <w:t xml:space="preserve"> have to worry about compiling the program, making sure that the proper libraries are linked and loaded, etc. This also makes your Python programs much more portable, since you can just copy your Python program onto another computer and it just works!</w:t>
      </w:r>
    </w:p>
    <w:p w:rsidR="00E805F5" w:rsidRPr="00E805F5" w:rsidRDefault="00E805F5" w:rsidP="00E805F5">
      <w:pPr>
        <w:pStyle w:val="Heading3"/>
        <w:shd w:val="clear" w:color="auto" w:fill="FFFFFF"/>
        <w:spacing w:before="306" w:after="204" w:line="360" w:lineRule="auto"/>
        <w:jc w:val="both"/>
        <w:rPr>
          <w:color w:val="000000" w:themeColor="text1"/>
          <w:spacing w:val="3"/>
          <w:sz w:val="28"/>
          <w:szCs w:val="28"/>
        </w:rPr>
      </w:pPr>
      <w:r w:rsidRPr="00E805F5">
        <w:rPr>
          <w:color w:val="000000" w:themeColor="text1"/>
          <w:spacing w:val="3"/>
          <w:sz w:val="28"/>
          <w:szCs w:val="28"/>
        </w:rPr>
        <w:t>Object Oriented</w:t>
      </w:r>
    </w:p>
    <w:p w:rsidR="00E805F5" w:rsidRPr="00E805F5" w:rsidRDefault="00E805F5" w:rsidP="00E805F5">
      <w:pPr>
        <w:pStyle w:val="NormalWeb"/>
        <w:shd w:val="clear" w:color="auto" w:fill="FFFFFF"/>
        <w:spacing w:before="0" w:beforeAutospacing="0" w:after="204" w:afterAutospacing="0" w:line="360" w:lineRule="auto"/>
        <w:jc w:val="both"/>
        <w:rPr>
          <w:color w:val="000000" w:themeColor="text1"/>
          <w:spacing w:val="3"/>
          <w:sz w:val="28"/>
          <w:szCs w:val="28"/>
        </w:rPr>
      </w:pPr>
      <w:r w:rsidRPr="00E805F5">
        <w:rPr>
          <w:color w:val="000000" w:themeColor="text1"/>
          <w:spacing w:val="3"/>
          <w:sz w:val="28"/>
          <w:szCs w:val="28"/>
        </w:rPr>
        <w:t>Python supports procedure-oriented programming as well as object-oriented programming. In </w:t>
      </w:r>
      <w:r w:rsidRPr="00E805F5">
        <w:rPr>
          <w:rStyle w:val="Emphasis"/>
          <w:rFonts w:eastAsiaTheme="majorEastAsia"/>
          <w:color w:val="000000" w:themeColor="text1"/>
          <w:spacing w:val="3"/>
          <w:sz w:val="28"/>
          <w:szCs w:val="28"/>
        </w:rPr>
        <w:t>procedure-oriented</w:t>
      </w:r>
      <w:r w:rsidRPr="00E805F5">
        <w:rPr>
          <w:color w:val="000000" w:themeColor="text1"/>
          <w:spacing w:val="3"/>
          <w:sz w:val="28"/>
          <w:szCs w:val="28"/>
        </w:rPr>
        <w:t xml:space="preserve"> languages, the program is built around procedures or </w:t>
      </w:r>
      <w:proofErr w:type="gramStart"/>
      <w:r w:rsidRPr="00E805F5">
        <w:rPr>
          <w:color w:val="000000" w:themeColor="text1"/>
          <w:spacing w:val="3"/>
          <w:sz w:val="28"/>
          <w:szCs w:val="28"/>
        </w:rPr>
        <w:t>functions which</w:t>
      </w:r>
      <w:proofErr w:type="gramEnd"/>
      <w:r w:rsidRPr="00E805F5">
        <w:rPr>
          <w:color w:val="000000" w:themeColor="text1"/>
          <w:spacing w:val="3"/>
          <w:sz w:val="28"/>
          <w:szCs w:val="28"/>
        </w:rPr>
        <w:t xml:space="preserve"> are nothing but reusable pieces of programs. In </w:t>
      </w:r>
      <w:r w:rsidRPr="00E805F5">
        <w:rPr>
          <w:rStyle w:val="Emphasis"/>
          <w:rFonts w:eastAsiaTheme="majorEastAsia"/>
          <w:color w:val="000000" w:themeColor="text1"/>
          <w:spacing w:val="3"/>
          <w:sz w:val="28"/>
          <w:szCs w:val="28"/>
        </w:rPr>
        <w:t>object-oriented</w:t>
      </w:r>
      <w:r w:rsidRPr="00E805F5">
        <w:rPr>
          <w:color w:val="000000" w:themeColor="text1"/>
          <w:spacing w:val="3"/>
          <w:sz w:val="28"/>
          <w:szCs w:val="28"/>
        </w:rPr>
        <w:t xml:space="preserve"> languages, the program is built around </w:t>
      </w:r>
      <w:proofErr w:type="gramStart"/>
      <w:r w:rsidRPr="00E805F5">
        <w:rPr>
          <w:color w:val="000000" w:themeColor="text1"/>
          <w:spacing w:val="3"/>
          <w:sz w:val="28"/>
          <w:szCs w:val="28"/>
        </w:rPr>
        <w:t>objects which</w:t>
      </w:r>
      <w:proofErr w:type="gramEnd"/>
      <w:r w:rsidRPr="00E805F5">
        <w:rPr>
          <w:color w:val="000000" w:themeColor="text1"/>
          <w:spacing w:val="3"/>
          <w:sz w:val="28"/>
          <w:szCs w:val="28"/>
        </w:rPr>
        <w:t xml:space="preserve"> </w:t>
      </w:r>
      <w:r w:rsidRPr="00E805F5">
        <w:rPr>
          <w:color w:val="000000" w:themeColor="text1"/>
          <w:spacing w:val="3"/>
          <w:sz w:val="28"/>
          <w:szCs w:val="28"/>
        </w:rPr>
        <w:lastRenderedPageBreak/>
        <w:t>combine data and functionality. Python has a very powerful but simplistic way of doing OOP, especially when compared to big languages like C++ or Java.</w:t>
      </w:r>
    </w:p>
    <w:p w:rsidR="00E805F5" w:rsidRPr="00E805F5" w:rsidRDefault="00E805F5" w:rsidP="00E805F5">
      <w:pPr>
        <w:pStyle w:val="Heading3"/>
        <w:shd w:val="clear" w:color="auto" w:fill="FFFFFF"/>
        <w:spacing w:before="306" w:after="204" w:line="360" w:lineRule="auto"/>
        <w:jc w:val="both"/>
        <w:rPr>
          <w:color w:val="000000" w:themeColor="text1"/>
          <w:spacing w:val="3"/>
          <w:sz w:val="28"/>
          <w:szCs w:val="28"/>
        </w:rPr>
      </w:pPr>
      <w:r w:rsidRPr="00E805F5">
        <w:rPr>
          <w:color w:val="000000" w:themeColor="text1"/>
          <w:spacing w:val="3"/>
          <w:sz w:val="28"/>
          <w:szCs w:val="28"/>
        </w:rPr>
        <w:t>Extensible</w:t>
      </w:r>
    </w:p>
    <w:p w:rsidR="00E805F5" w:rsidRPr="00E805F5" w:rsidRDefault="00E805F5" w:rsidP="00E805F5">
      <w:pPr>
        <w:pStyle w:val="NormalWeb"/>
        <w:shd w:val="clear" w:color="auto" w:fill="FFFFFF"/>
        <w:spacing w:before="0" w:beforeAutospacing="0" w:after="204" w:afterAutospacing="0" w:line="360" w:lineRule="auto"/>
        <w:jc w:val="both"/>
        <w:rPr>
          <w:color w:val="000000" w:themeColor="text1"/>
          <w:spacing w:val="3"/>
          <w:sz w:val="28"/>
          <w:szCs w:val="28"/>
        </w:rPr>
      </w:pPr>
      <w:r w:rsidRPr="00E805F5">
        <w:rPr>
          <w:color w:val="000000" w:themeColor="text1"/>
          <w:spacing w:val="3"/>
          <w:sz w:val="28"/>
          <w:szCs w:val="28"/>
        </w:rPr>
        <w:t>If you need a critical piece of code to run very fast or want to have some piece of algorithm not to be open, you can code that part of your program in C or C++ and then use it from your Python program.</w:t>
      </w:r>
    </w:p>
    <w:p w:rsidR="00E805F5" w:rsidRPr="00E805F5" w:rsidRDefault="00E805F5" w:rsidP="00E805F5">
      <w:pPr>
        <w:pStyle w:val="Heading3"/>
        <w:shd w:val="clear" w:color="auto" w:fill="FFFFFF"/>
        <w:spacing w:before="306" w:after="204" w:line="360" w:lineRule="auto"/>
        <w:jc w:val="both"/>
        <w:rPr>
          <w:color w:val="000000" w:themeColor="text1"/>
          <w:spacing w:val="3"/>
          <w:sz w:val="28"/>
          <w:szCs w:val="28"/>
        </w:rPr>
      </w:pPr>
      <w:r w:rsidRPr="00E805F5">
        <w:rPr>
          <w:color w:val="000000" w:themeColor="text1"/>
          <w:spacing w:val="3"/>
          <w:sz w:val="28"/>
          <w:szCs w:val="28"/>
        </w:rPr>
        <w:t>Embeddable</w:t>
      </w:r>
    </w:p>
    <w:p w:rsidR="00E805F5" w:rsidRPr="00E805F5" w:rsidRDefault="00E805F5" w:rsidP="00E805F5">
      <w:pPr>
        <w:pStyle w:val="NormalWeb"/>
        <w:shd w:val="clear" w:color="auto" w:fill="FFFFFF"/>
        <w:spacing w:before="0" w:beforeAutospacing="0" w:after="204" w:afterAutospacing="0" w:line="360" w:lineRule="auto"/>
        <w:jc w:val="both"/>
        <w:rPr>
          <w:color w:val="000000" w:themeColor="text1"/>
          <w:spacing w:val="3"/>
          <w:sz w:val="28"/>
          <w:szCs w:val="28"/>
        </w:rPr>
      </w:pPr>
      <w:r w:rsidRPr="00E805F5">
        <w:rPr>
          <w:color w:val="000000" w:themeColor="text1"/>
          <w:spacing w:val="3"/>
          <w:sz w:val="28"/>
          <w:szCs w:val="28"/>
        </w:rPr>
        <w:t>You can embed Python within your C/C++ programs to give </w:t>
      </w:r>
      <w:r w:rsidRPr="00E805F5">
        <w:rPr>
          <w:rStyle w:val="Emphasis"/>
          <w:rFonts w:eastAsiaTheme="majorEastAsia"/>
          <w:color w:val="000000" w:themeColor="text1"/>
          <w:spacing w:val="3"/>
          <w:sz w:val="28"/>
          <w:szCs w:val="28"/>
        </w:rPr>
        <w:t>scripting</w:t>
      </w:r>
      <w:r w:rsidRPr="00E805F5">
        <w:rPr>
          <w:color w:val="000000" w:themeColor="text1"/>
          <w:spacing w:val="3"/>
          <w:sz w:val="28"/>
          <w:szCs w:val="28"/>
        </w:rPr>
        <w:t> capabilities for your program's users.</w:t>
      </w:r>
    </w:p>
    <w:p w:rsidR="00E805F5" w:rsidRPr="00E805F5" w:rsidRDefault="00E805F5" w:rsidP="00E805F5">
      <w:pPr>
        <w:pStyle w:val="Heading3"/>
        <w:shd w:val="clear" w:color="auto" w:fill="FFFFFF"/>
        <w:spacing w:before="306" w:after="204" w:line="360" w:lineRule="auto"/>
        <w:jc w:val="both"/>
        <w:rPr>
          <w:color w:val="000000" w:themeColor="text1"/>
          <w:spacing w:val="3"/>
          <w:sz w:val="28"/>
          <w:szCs w:val="28"/>
        </w:rPr>
      </w:pPr>
      <w:r w:rsidRPr="00E805F5">
        <w:rPr>
          <w:color w:val="000000" w:themeColor="text1"/>
          <w:spacing w:val="3"/>
          <w:sz w:val="28"/>
          <w:szCs w:val="28"/>
        </w:rPr>
        <w:t>Extensive Libraries</w:t>
      </w:r>
    </w:p>
    <w:p w:rsidR="00E805F5" w:rsidRPr="00E805F5" w:rsidRDefault="00E805F5" w:rsidP="00E805F5">
      <w:pPr>
        <w:pStyle w:val="NormalWeb"/>
        <w:shd w:val="clear" w:color="auto" w:fill="FFFFFF"/>
        <w:spacing w:before="0" w:beforeAutospacing="0" w:after="204" w:afterAutospacing="0" w:line="360" w:lineRule="auto"/>
        <w:jc w:val="both"/>
        <w:rPr>
          <w:color w:val="000000" w:themeColor="text1"/>
          <w:spacing w:val="3"/>
          <w:sz w:val="28"/>
          <w:szCs w:val="28"/>
        </w:rPr>
      </w:pPr>
      <w:r w:rsidRPr="00E805F5">
        <w:rPr>
          <w:color w:val="000000" w:themeColor="text1"/>
          <w:spacing w:val="3"/>
          <w:sz w:val="28"/>
          <w:szCs w:val="28"/>
        </w:rPr>
        <w:t xml:space="preserve">The Python Standard Library is huge indeed. It can help you do various things involving regular expressions, documentation generation, unit testing, threading, databases, web browsers, CGI, FTP, email, XML, XML-RPC, HTML, WAV files, cryptography, GUI (graphical user interfaces), and other system-dependent stuff. Remember, all this is always available wherever Python </w:t>
      </w:r>
      <w:proofErr w:type="gramStart"/>
      <w:r w:rsidRPr="00E805F5">
        <w:rPr>
          <w:color w:val="000000" w:themeColor="text1"/>
          <w:spacing w:val="3"/>
          <w:sz w:val="28"/>
          <w:szCs w:val="28"/>
        </w:rPr>
        <w:t>is installed</w:t>
      </w:r>
      <w:proofErr w:type="gramEnd"/>
      <w:r w:rsidRPr="00E805F5">
        <w:rPr>
          <w:color w:val="000000" w:themeColor="text1"/>
          <w:spacing w:val="3"/>
          <w:sz w:val="28"/>
          <w:szCs w:val="28"/>
        </w:rPr>
        <w:t xml:space="preserve">. This </w:t>
      </w:r>
      <w:proofErr w:type="gramStart"/>
      <w:r w:rsidRPr="00E805F5">
        <w:rPr>
          <w:color w:val="000000" w:themeColor="text1"/>
          <w:spacing w:val="3"/>
          <w:sz w:val="28"/>
          <w:szCs w:val="28"/>
        </w:rPr>
        <w:t>is called</w:t>
      </w:r>
      <w:proofErr w:type="gramEnd"/>
      <w:r w:rsidRPr="00E805F5">
        <w:rPr>
          <w:color w:val="000000" w:themeColor="text1"/>
          <w:spacing w:val="3"/>
          <w:sz w:val="28"/>
          <w:szCs w:val="28"/>
        </w:rPr>
        <w:t xml:space="preserve"> the </w:t>
      </w:r>
      <w:r w:rsidRPr="00E805F5">
        <w:rPr>
          <w:rStyle w:val="Emphasis"/>
          <w:rFonts w:eastAsiaTheme="majorEastAsia"/>
          <w:color w:val="000000" w:themeColor="text1"/>
          <w:spacing w:val="3"/>
          <w:sz w:val="28"/>
          <w:szCs w:val="28"/>
        </w:rPr>
        <w:t>Batteries Included</w:t>
      </w:r>
      <w:r w:rsidRPr="00E805F5">
        <w:rPr>
          <w:color w:val="000000" w:themeColor="text1"/>
          <w:spacing w:val="3"/>
          <w:sz w:val="28"/>
          <w:szCs w:val="28"/>
        </w:rPr>
        <w:t> philosophy of Python.</w:t>
      </w:r>
    </w:p>
    <w:p w:rsidR="00E805F5" w:rsidRPr="00E805F5" w:rsidRDefault="00E805F5" w:rsidP="00E805F5">
      <w:pPr>
        <w:pStyle w:val="NormalWeb"/>
        <w:shd w:val="clear" w:color="auto" w:fill="FFFFFF"/>
        <w:spacing w:before="0" w:beforeAutospacing="0" w:after="204" w:afterAutospacing="0" w:line="360" w:lineRule="auto"/>
        <w:jc w:val="both"/>
        <w:rPr>
          <w:color w:val="000000" w:themeColor="text1"/>
          <w:spacing w:val="3"/>
          <w:sz w:val="28"/>
          <w:szCs w:val="28"/>
        </w:rPr>
      </w:pPr>
      <w:r w:rsidRPr="00E805F5">
        <w:rPr>
          <w:color w:val="000000" w:themeColor="text1"/>
          <w:spacing w:val="3"/>
          <w:sz w:val="28"/>
          <w:szCs w:val="28"/>
        </w:rPr>
        <w:t xml:space="preserve">Besides the standard library, there are various other high-quality </w:t>
      </w:r>
      <w:proofErr w:type="gramStart"/>
      <w:r w:rsidRPr="00E805F5">
        <w:rPr>
          <w:color w:val="000000" w:themeColor="text1"/>
          <w:spacing w:val="3"/>
          <w:sz w:val="28"/>
          <w:szCs w:val="28"/>
        </w:rPr>
        <w:t>libraries which</w:t>
      </w:r>
      <w:proofErr w:type="gramEnd"/>
      <w:r w:rsidRPr="00E805F5">
        <w:rPr>
          <w:color w:val="000000" w:themeColor="text1"/>
          <w:spacing w:val="3"/>
          <w:sz w:val="28"/>
          <w:szCs w:val="28"/>
        </w:rPr>
        <w:t xml:space="preserve"> you can find at the </w:t>
      </w:r>
      <w:hyperlink r:id="rId9" w:tgtFrame="_blank" w:history="1">
        <w:r w:rsidRPr="00E805F5">
          <w:rPr>
            <w:rStyle w:val="Hyperlink"/>
            <w:rFonts w:eastAsiaTheme="majorEastAsia"/>
            <w:color w:val="000000" w:themeColor="text1"/>
            <w:spacing w:val="3"/>
            <w:sz w:val="28"/>
            <w:szCs w:val="28"/>
          </w:rPr>
          <w:t>Python Package Index</w:t>
        </w:r>
      </w:hyperlink>
      <w:r w:rsidRPr="00E805F5">
        <w:rPr>
          <w:color w:val="000000" w:themeColor="text1"/>
          <w:spacing w:val="3"/>
          <w:sz w:val="28"/>
          <w:szCs w:val="28"/>
        </w:rPr>
        <w:t>.</w:t>
      </w:r>
    </w:p>
    <w:p w:rsidR="00E805F5" w:rsidRPr="00E805F5" w:rsidRDefault="00E805F5" w:rsidP="00E805F5">
      <w:pPr>
        <w:pStyle w:val="Heading3"/>
        <w:shd w:val="clear" w:color="auto" w:fill="FFFFFF"/>
        <w:spacing w:before="306" w:after="204" w:line="360" w:lineRule="auto"/>
        <w:jc w:val="both"/>
        <w:rPr>
          <w:color w:val="000000" w:themeColor="text1"/>
          <w:spacing w:val="3"/>
          <w:sz w:val="28"/>
          <w:szCs w:val="28"/>
        </w:rPr>
      </w:pPr>
      <w:r w:rsidRPr="00E805F5">
        <w:rPr>
          <w:color w:val="000000" w:themeColor="text1"/>
          <w:spacing w:val="3"/>
          <w:sz w:val="28"/>
          <w:szCs w:val="28"/>
        </w:rPr>
        <w:t>Summary</w:t>
      </w:r>
    </w:p>
    <w:p w:rsidR="00E805F5" w:rsidRPr="00E805F5" w:rsidRDefault="00E805F5" w:rsidP="00E805F5">
      <w:pPr>
        <w:pStyle w:val="NormalWeb"/>
        <w:shd w:val="clear" w:color="auto" w:fill="FFFFFF"/>
        <w:spacing w:before="0" w:beforeAutospacing="0" w:after="204" w:afterAutospacing="0" w:line="360" w:lineRule="auto"/>
        <w:jc w:val="both"/>
        <w:rPr>
          <w:color w:val="000000" w:themeColor="text1"/>
          <w:spacing w:val="3"/>
          <w:sz w:val="28"/>
          <w:szCs w:val="28"/>
        </w:rPr>
      </w:pPr>
      <w:r w:rsidRPr="00E805F5">
        <w:rPr>
          <w:color w:val="000000" w:themeColor="text1"/>
          <w:spacing w:val="3"/>
          <w:sz w:val="28"/>
          <w:szCs w:val="28"/>
        </w:rPr>
        <w:t>Python is indeed an exciting and powerful language. It has the right combination of performance and features that make writing programs in Python both fun and easy.</w:t>
      </w:r>
    </w:p>
    <w:p w:rsidR="00E805F5" w:rsidRPr="00E805F5" w:rsidRDefault="00E805F5" w:rsidP="00E805F5">
      <w:pPr>
        <w:pStyle w:val="Heading2"/>
        <w:shd w:val="clear" w:color="auto" w:fill="FFFFFF"/>
        <w:spacing w:before="306" w:after="204" w:line="360" w:lineRule="auto"/>
        <w:jc w:val="both"/>
        <w:rPr>
          <w:rFonts w:ascii="Times New Roman" w:hAnsi="Times New Roman" w:cs="Times New Roman"/>
          <w:color w:val="000000" w:themeColor="text1"/>
          <w:spacing w:val="3"/>
          <w:sz w:val="28"/>
          <w:szCs w:val="28"/>
        </w:rPr>
      </w:pPr>
      <w:r w:rsidRPr="00E805F5">
        <w:rPr>
          <w:rFonts w:ascii="Times New Roman" w:hAnsi="Times New Roman" w:cs="Times New Roman"/>
          <w:color w:val="000000" w:themeColor="text1"/>
          <w:spacing w:val="3"/>
          <w:sz w:val="28"/>
          <w:szCs w:val="28"/>
        </w:rPr>
        <w:lastRenderedPageBreak/>
        <w:t>Python 3 versus 2</w:t>
      </w:r>
    </w:p>
    <w:p w:rsidR="00E805F5" w:rsidRPr="00E805F5" w:rsidRDefault="00E805F5" w:rsidP="00E805F5">
      <w:pPr>
        <w:pStyle w:val="NormalWeb"/>
        <w:shd w:val="clear" w:color="auto" w:fill="FFFFFF"/>
        <w:spacing w:before="0" w:beforeAutospacing="0" w:after="204" w:afterAutospacing="0" w:line="360" w:lineRule="auto"/>
        <w:jc w:val="both"/>
        <w:rPr>
          <w:color w:val="000000" w:themeColor="text1"/>
          <w:spacing w:val="3"/>
          <w:sz w:val="28"/>
          <w:szCs w:val="28"/>
        </w:rPr>
      </w:pPr>
      <w:r w:rsidRPr="00E805F5">
        <w:rPr>
          <w:color w:val="000000" w:themeColor="text1"/>
          <w:spacing w:val="3"/>
          <w:sz w:val="28"/>
          <w:szCs w:val="28"/>
        </w:rPr>
        <w:t xml:space="preserve">You can ignore this section if </w:t>
      </w:r>
      <w:proofErr w:type="gramStart"/>
      <w:r w:rsidRPr="00E805F5">
        <w:rPr>
          <w:color w:val="000000" w:themeColor="text1"/>
          <w:spacing w:val="3"/>
          <w:sz w:val="28"/>
          <w:szCs w:val="28"/>
        </w:rPr>
        <w:t>you're</w:t>
      </w:r>
      <w:proofErr w:type="gramEnd"/>
      <w:r w:rsidRPr="00E805F5">
        <w:rPr>
          <w:color w:val="000000" w:themeColor="text1"/>
          <w:spacing w:val="3"/>
          <w:sz w:val="28"/>
          <w:szCs w:val="28"/>
        </w:rPr>
        <w:t xml:space="preserve"> not interested in the difference between "Python version 2" and "Python version 3". </w:t>
      </w:r>
      <w:proofErr w:type="gramStart"/>
      <w:r w:rsidRPr="00E805F5">
        <w:rPr>
          <w:color w:val="000000" w:themeColor="text1"/>
          <w:spacing w:val="3"/>
          <w:sz w:val="28"/>
          <w:szCs w:val="28"/>
        </w:rPr>
        <w:t>But</w:t>
      </w:r>
      <w:proofErr w:type="gramEnd"/>
      <w:r w:rsidRPr="00E805F5">
        <w:rPr>
          <w:color w:val="000000" w:themeColor="text1"/>
          <w:spacing w:val="3"/>
          <w:sz w:val="28"/>
          <w:szCs w:val="28"/>
        </w:rPr>
        <w:t xml:space="preserve"> please do be aware of which version you are using. This book </w:t>
      </w:r>
      <w:proofErr w:type="gramStart"/>
      <w:r w:rsidRPr="00E805F5">
        <w:rPr>
          <w:color w:val="000000" w:themeColor="text1"/>
          <w:spacing w:val="3"/>
          <w:sz w:val="28"/>
          <w:szCs w:val="28"/>
        </w:rPr>
        <w:t>is written</w:t>
      </w:r>
      <w:proofErr w:type="gramEnd"/>
      <w:r w:rsidRPr="00E805F5">
        <w:rPr>
          <w:color w:val="000000" w:themeColor="text1"/>
          <w:spacing w:val="3"/>
          <w:sz w:val="28"/>
          <w:szCs w:val="28"/>
        </w:rPr>
        <w:t xml:space="preserve"> for Python version 3.</w:t>
      </w:r>
    </w:p>
    <w:p w:rsidR="00E805F5" w:rsidRPr="00E805F5" w:rsidRDefault="00E805F5" w:rsidP="00E805F5">
      <w:pPr>
        <w:pStyle w:val="NormalWeb"/>
        <w:shd w:val="clear" w:color="auto" w:fill="FFFFFF"/>
        <w:spacing w:before="0" w:beforeAutospacing="0" w:after="204" w:afterAutospacing="0" w:line="360" w:lineRule="auto"/>
        <w:jc w:val="both"/>
        <w:rPr>
          <w:color w:val="000000" w:themeColor="text1"/>
          <w:spacing w:val="3"/>
          <w:sz w:val="28"/>
          <w:szCs w:val="28"/>
        </w:rPr>
      </w:pPr>
      <w:r w:rsidRPr="00E805F5">
        <w:rPr>
          <w:color w:val="000000" w:themeColor="text1"/>
          <w:spacing w:val="3"/>
          <w:sz w:val="28"/>
          <w:szCs w:val="28"/>
        </w:rPr>
        <w:t>Remember that once you have properly understood and learn to use one version, you can easily learn the differences and use the other one. The hard part is learning programming and understanding the basics of Python language itself. That is our goal in this book, and once you have achieved that goal, you can easily use Python 2 or Python 3 depending on your situation.</w:t>
      </w:r>
    </w:p>
    <w:p w:rsidR="00E805F5" w:rsidRPr="00E805F5" w:rsidRDefault="00E805F5" w:rsidP="00E805F5">
      <w:pPr>
        <w:shd w:val="clear" w:color="auto" w:fill="FFFFFF"/>
        <w:spacing w:after="390" w:line="360" w:lineRule="auto"/>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color w:val="000000" w:themeColor="text1"/>
          <w:sz w:val="28"/>
          <w:szCs w:val="28"/>
          <w:lang w:val="en" w:eastAsia="en-IN"/>
        </w:rPr>
        <w:t>What makes Python so special? How does it happen that programmers, young and old, experienced and novice, want to use it? How did it happen that large companies adopted Python and implemented their flagship products using it?</w:t>
      </w:r>
    </w:p>
    <w:p w:rsidR="00E805F5" w:rsidRPr="00E805F5" w:rsidRDefault="00E805F5" w:rsidP="00E805F5">
      <w:pPr>
        <w:shd w:val="clear" w:color="auto" w:fill="FFFFFF"/>
        <w:spacing w:after="390" w:line="360" w:lineRule="auto"/>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color w:val="000000" w:themeColor="text1"/>
          <w:sz w:val="28"/>
          <w:szCs w:val="28"/>
          <w:lang w:val="en" w:eastAsia="en-IN"/>
        </w:rPr>
        <w:t xml:space="preserve">There are many reasons – </w:t>
      </w:r>
      <w:proofErr w:type="gramStart"/>
      <w:r w:rsidRPr="00E805F5">
        <w:rPr>
          <w:rFonts w:ascii="Times New Roman" w:eastAsia="Times New Roman" w:hAnsi="Times New Roman" w:cs="Times New Roman"/>
          <w:color w:val="000000" w:themeColor="text1"/>
          <w:sz w:val="28"/>
          <w:szCs w:val="28"/>
          <w:lang w:val="en" w:eastAsia="en-IN"/>
        </w:rPr>
        <w:t>we’ve</w:t>
      </w:r>
      <w:proofErr w:type="gramEnd"/>
      <w:r w:rsidRPr="00E805F5">
        <w:rPr>
          <w:rFonts w:ascii="Times New Roman" w:eastAsia="Times New Roman" w:hAnsi="Times New Roman" w:cs="Times New Roman"/>
          <w:color w:val="000000" w:themeColor="text1"/>
          <w:sz w:val="28"/>
          <w:szCs w:val="28"/>
          <w:lang w:val="en" w:eastAsia="en-IN"/>
        </w:rPr>
        <w:t xml:space="preserve"> listed some of them already, but let’s enumerate them again in a more practical manner:</w:t>
      </w:r>
    </w:p>
    <w:p w:rsidR="00E805F5" w:rsidRPr="00E805F5" w:rsidRDefault="00E805F5" w:rsidP="00E805F5">
      <w:pPr>
        <w:numPr>
          <w:ilvl w:val="0"/>
          <w:numId w:val="24"/>
        </w:numPr>
        <w:shd w:val="clear" w:color="auto" w:fill="FFFFFF"/>
        <w:spacing w:before="100" w:beforeAutospacing="1" w:after="100" w:afterAutospacing="1" w:line="360" w:lineRule="auto"/>
        <w:ind w:left="1035"/>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color w:val="000000" w:themeColor="text1"/>
          <w:sz w:val="28"/>
          <w:szCs w:val="28"/>
          <w:lang w:val="en" w:eastAsia="en-IN"/>
        </w:rPr>
        <w:t>it’s </w:t>
      </w:r>
      <w:r w:rsidRPr="00E805F5">
        <w:rPr>
          <w:rFonts w:ascii="Times New Roman" w:eastAsia="Times New Roman" w:hAnsi="Times New Roman" w:cs="Times New Roman"/>
          <w:b/>
          <w:bCs/>
          <w:color w:val="000000" w:themeColor="text1"/>
          <w:sz w:val="28"/>
          <w:szCs w:val="28"/>
          <w:lang w:val="en" w:eastAsia="en-IN"/>
        </w:rPr>
        <w:t>easy to learn</w:t>
      </w:r>
      <w:r w:rsidRPr="00E805F5">
        <w:rPr>
          <w:rFonts w:ascii="Times New Roman" w:eastAsia="Times New Roman" w:hAnsi="Times New Roman" w:cs="Times New Roman"/>
          <w:color w:val="000000" w:themeColor="text1"/>
          <w:sz w:val="28"/>
          <w:szCs w:val="28"/>
          <w:lang w:val="en" w:eastAsia="en-IN"/>
        </w:rPr>
        <w:t> – the time needed to learn Python is shorter than for many other languages; this means that it’s possible to start the actual programming faster;</w:t>
      </w:r>
    </w:p>
    <w:p w:rsidR="00E805F5" w:rsidRPr="00E805F5" w:rsidRDefault="00E805F5" w:rsidP="00E805F5">
      <w:pPr>
        <w:numPr>
          <w:ilvl w:val="0"/>
          <w:numId w:val="24"/>
        </w:numPr>
        <w:shd w:val="clear" w:color="auto" w:fill="FFFFFF"/>
        <w:spacing w:before="100" w:beforeAutospacing="1" w:after="100" w:afterAutospacing="1" w:line="360" w:lineRule="auto"/>
        <w:ind w:left="1035"/>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color w:val="000000" w:themeColor="text1"/>
          <w:sz w:val="28"/>
          <w:szCs w:val="28"/>
          <w:lang w:val="en" w:eastAsia="en-IN"/>
        </w:rPr>
        <w:t>it’s </w:t>
      </w:r>
      <w:r w:rsidRPr="00E805F5">
        <w:rPr>
          <w:rFonts w:ascii="Times New Roman" w:eastAsia="Times New Roman" w:hAnsi="Times New Roman" w:cs="Times New Roman"/>
          <w:b/>
          <w:bCs/>
          <w:color w:val="000000" w:themeColor="text1"/>
          <w:sz w:val="28"/>
          <w:szCs w:val="28"/>
          <w:lang w:val="en" w:eastAsia="en-IN"/>
        </w:rPr>
        <w:t>easy to teach</w:t>
      </w:r>
      <w:r w:rsidRPr="00E805F5">
        <w:rPr>
          <w:rFonts w:ascii="Times New Roman" w:eastAsia="Times New Roman" w:hAnsi="Times New Roman" w:cs="Times New Roman"/>
          <w:color w:val="000000" w:themeColor="text1"/>
          <w:sz w:val="28"/>
          <w:szCs w:val="28"/>
          <w:lang w:val="en" w:eastAsia="en-IN"/>
        </w:rPr>
        <w:t> – the teaching workload is smaller than that needed by other languages; this means that the teacher can put more emphasis on general (language-independent) programming techniques, not wasting energy on exotic tricks, strange exceptions and incomprehensible rules;</w:t>
      </w:r>
      <w:r w:rsidRPr="00E805F5">
        <w:rPr>
          <w:rFonts w:ascii="Times New Roman" w:eastAsia="Times New Roman" w:hAnsi="Times New Roman" w:cs="Times New Roman"/>
          <w:color w:val="000000" w:themeColor="text1"/>
          <w:sz w:val="28"/>
          <w:szCs w:val="28"/>
          <w:lang w:val="en" w:eastAsia="en-IN"/>
        </w:rPr>
        <w:br/>
      </w:r>
    </w:p>
    <w:p w:rsidR="00E805F5" w:rsidRPr="00E805F5" w:rsidRDefault="00E805F5" w:rsidP="00E805F5">
      <w:pPr>
        <w:numPr>
          <w:ilvl w:val="0"/>
          <w:numId w:val="24"/>
        </w:numPr>
        <w:shd w:val="clear" w:color="auto" w:fill="FFFFFF"/>
        <w:spacing w:before="100" w:beforeAutospacing="1" w:after="100" w:afterAutospacing="1" w:line="360" w:lineRule="auto"/>
        <w:ind w:left="1035"/>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color w:val="000000" w:themeColor="text1"/>
          <w:sz w:val="28"/>
          <w:szCs w:val="28"/>
          <w:lang w:val="en" w:eastAsia="en-IN"/>
        </w:rPr>
        <w:t>it’s </w:t>
      </w:r>
      <w:r w:rsidRPr="00E805F5">
        <w:rPr>
          <w:rFonts w:ascii="Times New Roman" w:eastAsia="Times New Roman" w:hAnsi="Times New Roman" w:cs="Times New Roman"/>
          <w:b/>
          <w:bCs/>
          <w:color w:val="000000" w:themeColor="text1"/>
          <w:sz w:val="28"/>
          <w:szCs w:val="28"/>
          <w:lang w:val="en" w:eastAsia="en-IN"/>
        </w:rPr>
        <w:t>easy to use</w:t>
      </w:r>
      <w:r w:rsidRPr="00E805F5">
        <w:rPr>
          <w:rFonts w:ascii="Times New Roman" w:eastAsia="Times New Roman" w:hAnsi="Times New Roman" w:cs="Times New Roman"/>
          <w:color w:val="000000" w:themeColor="text1"/>
          <w:sz w:val="28"/>
          <w:szCs w:val="28"/>
          <w:lang w:val="en" w:eastAsia="en-IN"/>
        </w:rPr>
        <w:t> for writing new software – it’s often possible to write code faster when using Python;</w:t>
      </w:r>
      <w:r w:rsidRPr="00E805F5">
        <w:rPr>
          <w:rFonts w:ascii="Times New Roman" w:eastAsia="Times New Roman" w:hAnsi="Times New Roman" w:cs="Times New Roman"/>
          <w:color w:val="000000" w:themeColor="text1"/>
          <w:sz w:val="28"/>
          <w:szCs w:val="28"/>
          <w:lang w:val="en" w:eastAsia="en-IN"/>
        </w:rPr>
        <w:br/>
      </w:r>
    </w:p>
    <w:p w:rsidR="00E805F5" w:rsidRPr="0055718B" w:rsidRDefault="00E805F5" w:rsidP="0055718B">
      <w:pPr>
        <w:numPr>
          <w:ilvl w:val="0"/>
          <w:numId w:val="24"/>
        </w:numPr>
        <w:shd w:val="clear" w:color="auto" w:fill="FFFFFF"/>
        <w:spacing w:before="100" w:beforeAutospacing="1" w:after="100" w:afterAutospacing="1" w:line="360" w:lineRule="auto"/>
        <w:ind w:left="1035"/>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color w:val="000000" w:themeColor="text1"/>
          <w:sz w:val="28"/>
          <w:szCs w:val="28"/>
          <w:lang w:val="en" w:eastAsia="en-IN"/>
        </w:rPr>
        <w:lastRenderedPageBreak/>
        <w:t>it’s </w:t>
      </w:r>
      <w:r w:rsidRPr="00E805F5">
        <w:rPr>
          <w:rFonts w:ascii="Times New Roman" w:eastAsia="Times New Roman" w:hAnsi="Times New Roman" w:cs="Times New Roman"/>
          <w:b/>
          <w:bCs/>
          <w:color w:val="000000" w:themeColor="text1"/>
          <w:sz w:val="28"/>
          <w:szCs w:val="28"/>
          <w:lang w:val="en" w:eastAsia="en-IN"/>
        </w:rPr>
        <w:t>easy to understand</w:t>
      </w:r>
      <w:r w:rsidRPr="00E805F5">
        <w:rPr>
          <w:rFonts w:ascii="Times New Roman" w:eastAsia="Times New Roman" w:hAnsi="Times New Roman" w:cs="Times New Roman"/>
          <w:color w:val="000000" w:themeColor="text1"/>
          <w:sz w:val="28"/>
          <w:szCs w:val="28"/>
          <w:lang w:val="en" w:eastAsia="en-IN"/>
        </w:rPr>
        <w:t xml:space="preserve"> – it’s also often easier to understand someone </w:t>
      </w:r>
      <w:r w:rsidRPr="0055718B">
        <w:rPr>
          <w:rFonts w:ascii="Times New Roman" w:eastAsia="Times New Roman" w:hAnsi="Times New Roman" w:cs="Times New Roman"/>
          <w:color w:val="000000" w:themeColor="text1"/>
          <w:sz w:val="28"/>
          <w:szCs w:val="28"/>
          <w:lang w:val="en" w:eastAsia="en-IN"/>
        </w:rPr>
        <w:t>else’s code faster if it is written in Python;</w:t>
      </w:r>
      <w:r w:rsidRPr="0055718B">
        <w:rPr>
          <w:rFonts w:ascii="Times New Roman" w:eastAsia="Times New Roman" w:hAnsi="Times New Roman" w:cs="Times New Roman"/>
          <w:color w:val="000000" w:themeColor="text1"/>
          <w:sz w:val="28"/>
          <w:szCs w:val="28"/>
          <w:lang w:val="en" w:eastAsia="en-IN"/>
        </w:rPr>
        <w:br/>
      </w:r>
    </w:p>
    <w:p w:rsidR="00E805F5" w:rsidRPr="00E805F5" w:rsidRDefault="00E805F5" w:rsidP="00E805F5">
      <w:pPr>
        <w:numPr>
          <w:ilvl w:val="0"/>
          <w:numId w:val="24"/>
        </w:numPr>
        <w:shd w:val="clear" w:color="auto" w:fill="FFFFFF"/>
        <w:spacing w:before="100" w:beforeAutospacing="1" w:after="100" w:afterAutospacing="1" w:line="360" w:lineRule="auto"/>
        <w:ind w:left="1035"/>
        <w:jc w:val="both"/>
        <w:rPr>
          <w:rFonts w:ascii="Times New Roman" w:eastAsia="Times New Roman" w:hAnsi="Times New Roman" w:cs="Times New Roman"/>
          <w:color w:val="000000" w:themeColor="text1"/>
          <w:sz w:val="28"/>
          <w:szCs w:val="28"/>
          <w:lang w:eastAsia="en-IN"/>
        </w:rPr>
      </w:pPr>
      <w:proofErr w:type="gramStart"/>
      <w:r w:rsidRPr="00E805F5">
        <w:rPr>
          <w:rFonts w:ascii="Times New Roman" w:eastAsia="Times New Roman" w:hAnsi="Times New Roman" w:cs="Times New Roman"/>
          <w:color w:val="000000" w:themeColor="text1"/>
          <w:sz w:val="28"/>
          <w:szCs w:val="28"/>
          <w:lang w:val="en" w:eastAsia="en-IN"/>
        </w:rPr>
        <w:t>it’s</w:t>
      </w:r>
      <w:proofErr w:type="gramEnd"/>
      <w:r w:rsidRPr="00E805F5">
        <w:rPr>
          <w:rFonts w:ascii="Times New Roman" w:eastAsia="Times New Roman" w:hAnsi="Times New Roman" w:cs="Times New Roman"/>
          <w:color w:val="000000" w:themeColor="text1"/>
          <w:sz w:val="28"/>
          <w:szCs w:val="28"/>
          <w:lang w:val="en" w:eastAsia="en-IN"/>
        </w:rPr>
        <w:t> </w:t>
      </w:r>
      <w:r w:rsidRPr="00E805F5">
        <w:rPr>
          <w:rFonts w:ascii="Times New Roman" w:eastAsia="Times New Roman" w:hAnsi="Times New Roman" w:cs="Times New Roman"/>
          <w:b/>
          <w:bCs/>
          <w:color w:val="000000" w:themeColor="text1"/>
          <w:sz w:val="28"/>
          <w:szCs w:val="28"/>
          <w:lang w:val="en" w:eastAsia="en-IN"/>
        </w:rPr>
        <w:t>easy to obtain</w:t>
      </w:r>
      <w:r w:rsidRPr="00E805F5">
        <w:rPr>
          <w:rFonts w:ascii="Times New Roman" w:eastAsia="Times New Roman" w:hAnsi="Times New Roman" w:cs="Times New Roman"/>
          <w:color w:val="000000" w:themeColor="text1"/>
          <w:sz w:val="28"/>
          <w:szCs w:val="28"/>
          <w:lang w:val="en" w:eastAsia="en-IN"/>
        </w:rPr>
        <w:t>, install and deploy – Python is free, open and multiplatform; not all languages can boast that.</w:t>
      </w:r>
    </w:p>
    <w:p w:rsidR="00E805F5" w:rsidRPr="00E805F5" w:rsidRDefault="00E805F5" w:rsidP="0055718B">
      <w:pPr>
        <w:spacing w:after="120" w:line="360" w:lineRule="auto"/>
        <w:jc w:val="both"/>
        <w:rPr>
          <w:rFonts w:ascii="Times New Roman" w:hAnsi="Times New Roman" w:cs="Times New Roman"/>
          <w:b/>
          <w:color w:val="000000" w:themeColor="text1"/>
          <w:sz w:val="28"/>
          <w:szCs w:val="28"/>
        </w:rPr>
      </w:pPr>
      <w:r w:rsidRPr="00E805F5">
        <w:rPr>
          <w:rFonts w:ascii="Times New Roman" w:hAnsi="Times New Roman" w:cs="Times New Roman"/>
          <w:b/>
          <w:color w:val="000000" w:themeColor="text1"/>
          <w:sz w:val="28"/>
          <w:szCs w:val="28"/>
        </w:rPr>
        <w:t>Anaconda</w:t>
      </w:r>
    </w:p>
    <w:p w:rsidR="00E805F5" w:rsidRPr="00E805F5" w:rsidRDefault="00E805F5" w:rsidP="00E805F5">
      <w:pPr>
        <w:spacing w:after="120" w:line="360" w:lineRule="auto"/>
        <w:ind w:left="90"/>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xml:space="preserve">Anaconda is the most popular </w:t>
      </w:r>
      <w:proofErr w:type="gramStart"/>
      <w:r w:rsidRPr="00E805F5">
        <w:rPr>
          <w:rFonts w:ascii="Times New Roman" w:hAnsi="Times New Roman" w:cs="Times New Roman"/>
          <w:color w:val="000000" w:themeColor="text1"/>
          <w:sz w:val="28"/>
          <w:szCs w:val="28"/>
        </w:rPr>
        <w:t>python data science platform</w:t>
      </w:r>
      <w:proofErr w:type="gramEnd"/>
      <w:r w:rsidRPr="00E805F5">
        <w:rPr>
          <w:rFonts w:ascii="Times New Roman" w:hAnsi="Times New Roman" w:cs="Times New Roman"/>
          <w:color w:val="000000" w:themeColor="text1"/>
          <w:sz w:val="28"/>
          <w:szCs w:val="28"/>
        </w:rPr>
        <w:t xml:space="preserve">. </w:t>
      </w:r>
    </w:p>
    <w:p w:rsidR="00E805F5" w:rsidRPr="00E805F5" w:rsidRDefault="00E805F5" w:rsidP="00E805F5">
      <w:pPr>
        <w:pStyle w:val="Heading2"/>
        <w:spacing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Anaconda Distribution</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 xml:space="preserve">With over 6 million users, the open source </w:t>
      </w:r>
      <w:hyperlink r:id="rId10" w:history="1">
        <w:r w:rsidRPr="00E805F5">
          <w:rPr>
            <w:rStyle w:val="Hyperlink"/>
            <w:rFonts w:eastAsiaTheme="majorEastAsia"/>
            <w:color w:val="000000" w:themeColor="text1"/>
            <w:sz w:val="28"/>
            <w:szCs w:val="28"/>
          </w:rPr>
          <w:t>Anaconda Distribution</w:t>
        </w:r>
      </w:hyperlink>
      <w:r w:rsidRPr="00E805F5">
        <w:rPr>
          <w:color w:val="000000" w:themeColor="text1"/>
          <w:sz w:val="28"/>
          <w:szCs w:val="28"/>
        </w:rPr>
        <w:t xml:space="preserve"> is the fastest and easiest way to do Python and R data science and machine learning on Linux, Windows, and Mac OS X. </w:t>
      </w:r>
      <w:proofErr w:type="gramStart"/>
      <w:r w:rsidRPr="00E805F5">
        <w:rPr>
          <w:color w:val="000000" w:themeColor="text1"/>
          <w:sz w:val="28"/>
          <w:szCs w:val="28"/>
        </w:rPr>
        <w:t>It's</w:t>
      </w:r>
      <w:proofErr w:type="gramEnd"/>
      <w:r w:rsidRPr="00E805F5">
        <w:rPr>
          <w:color w:val="000000" w:themeColor="text1"/>
          <w:sz w:val="28"/>
          <w:szCs w:val="28"/>
        </w:rPr>
        <w:t xml:space="preserve"> the industry standard for developing, testing, and training on a single machine.</w:t>
      </w:r>
    </w:p>
    <w:p w:rsidR="00E805F5" w:rsidRPr="00E805F5" w:rsidRDefault="00E805F5" w:rsidP="00E805F5">
      <w:pPr>
        <w:pStyle w:val="Heading2"/>
        <w:spacing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Anaconda Enterprise</w:t>
      </w:r>
    </w:p>
    <w:p w:rsidR="00E805F5" w:rsidRPr="00E805F5" w:rsidRDefault="00E805F5" w:rsidP="00E805F5">
      <w:pPr>
        <w:pStyle w:val="NormalWeb"/>
        <w:spacing w:line="360" w:lineRule="auto"/>
        <w:jc w:val="both"/>
        <w:rPr>
          <w:color w:val="000000" w:themeColor="text1"/>
          <w:sz w:val="28"/>
          <w:szCs w:val="28"/>
        </w:rPr>
      </w:pPr>
      <w:hyperlink r:id="rId11" w:history="1">
        <w:r w:rsidRPr="00E805F5">
          <w:rPr>
            <w:rStyle w:val="Hyperlink"/>
            <w:rFonts w:eastAsiaTheme="majorEastAsia"/>
            <w:color w:val="000000" w:themeColor="text1"/>
            <w:sz w:val="28"/>
            <w:szCs w:val="28"/>
          </w:rPr>
          <w:t>Anaconda Enterprise</w:t>
        </w:r>
      </w:hyperlink>
      <w:r w:rsidRPr="00E805F5">
        <w:rPr>
          <w:color w:val="000000" w:themeColor="text1"/>
          <w:sz w:val="28"/>
          <w:szCs w:val="28"/>
        </w:rPr>
        <w:t xml:space="preserve"> is an AI/ML enablement platform that empowers organizations to develop, govern, and automate AI/ML and data science from laptop through training to production. It lets organizations scale from individual data scientists to collaborative teams of thousands, and to go from a single server to thousands of nodes for model training and deployment.</w:t>
      </w:r>
    </w:p>
    <w:p w:rsidR="00E805F5" w:rsidRPr="00E805F5" w:rsidRDefault="00E805F5" w:rsidP="0055718B">
      <w:pPr>
        <w:spacing w:after="120" w:line="360" w:lineRule="auto"/>
        <w:ind w:left="90"/>
        <w:jc w:val="center"/>
        <w:rPr>
          <w:rFonts w:ascii="Times New Roman" w:hAnsi="Times New Roman" w:cs="Times New Roman"/>
          <w:b/>
          <w:color w:val="000000" w:themeColor="text1"/>
          <w:sz w:val="28"/>
          <w:szCs w:val="28"/>
        </w:rPr>
      </w:pPr>
      <w:r w:rsidRPr="00E805F5">
        <w:rPr>
          <w:rFonts w:ascii="Times New Roman" w:hAnsi="Times New Roman" w:cs="Times New Roman"/>
          <w:noProof/>
          <w:color w:val="000000" w:themeColor="text1"/>
          <w:sz w:val="28"/>
          <w:szCs w:val="28"/>
          <w:lang w:eastAsia="en-IN"/>
        </w:rPr>
        <w:lastRenderedPageBreak/>
        <w:drawing>
          <wp:inline distT="0" distB="0" distL="0" distR="0" wp14:anchorId="03964AFB" wp14:editId="37C7422C">
            <wp:extent cx="5731510" cy="3691190"/>
            <wp:effectExtent l="0" t="0" r="2540" b="5080"/>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691190"/>
                    </a:xfrm>
                    <a:prstGeom prst="rect">
                      <a:avLst/>
                    </a:prstGeom>
                  </pic:spPr>
                </pic:pic>
              </a:graphicData>
            </a:graphic>
          </wp:inline>
        </w:drawing>
      </w:r>
    </w:p>
    <w:p w:rsidR="00E805F5" w:rsidRPr="00E805F5" w:rsidRDefault="00E805F5" w:rsidP="00E805F5">
      <w:pPr>
        <w:pStyle w:val="Heading3"/>
        <w:spacing w:line="360" w:lineRule="auto"/>
        <w:jc w:val="both"/>
        <w:rPr>
          <w:color w:val="000000" w:themeColor="text1"/>
          <w:sz w:val="28"/>
          <w:szCs w:val="28"/>
        </w:rPr>
      </w:pPr>
      <w:r w:rsidRPr="00E805F5">
        <w:rPr>
          <w:color w:val="000000" w:themeColor="text1"/>
          <w:sz w:val="28"/>
          <w:szCs w:val="28"/>
        </w:rPr>
        <w:t>Anaconda Data Science Libraries</w:t>
      </w:r>
    </w:p>
    <w:p w:rsidR="00E805F5" w:rsidRPr="00E805F5" w:rsidRDefault="00E805F5" w:rsidP="00E805F5">
      <w:pPr>
        <w:numPr>
          <w:ilvl w:val="0"/>
          <w:numId w:val="21"/>
        </w:numPr>
        <w:spacing w:before="100" w:beforeAutospacing="1" w:after="100" w:afterAutospacing="1"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Over 1,400 Anaconda-curated and community data science packages</w:t>
      </w:r>
    </w:p>
    <w:p w:rsidR="00E805F5" w:rsidRPr="00E805F5" w:rsidRDefault="00E805F5" w:rsidP="00E805F5">
      <w:pPr>
        <w:numPr>
          <w:ilvl w:val="0"/>
          <w:numId w:val="21"/>
        </w:numPr>
        <w:spacing w:before="100" w:beforeAutospacing="1" w:after="100" w:afterAutospacing="1"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xml:space="preserve">Develop data science projects using your favourite IDEs, including </w:t>
      </w:r>
      <w:proofErr w:type="spellStart"/>
      <w:r w:rsidRPr="00E805F5">
        <w:rPr>
          <w:rFonts w:ascii="Times New Roman" w:hAnsi="Times New Roman" w:cs="Times New Roman"/>
          <w:color w:val="000000" w:themeColor="text1"/>
          <w:sz w:val="28"/>
          <w:szCs w:val="28"/>
        </w:rPr>
        <w:t>Jupyter</w:t>
      </w:r>
      <w:proofErr w:type="spellEnd"/>
      <w:r w:rsidRPr="00E805F5">
        <w:rPr>
          <w:rFonts w:ascii="Times New Roman" w:hAnsi="Times New Roman" w:cs="Times New Roman"/>
          <w:color w:val="000000" w:themeColor="text1"/>
          <w:sz w:val="28"/>
          <w:szCs w:val="28"/>
        </w:rPr>
        <w:t xml:space="preserve">, </w:t>
      </w:r>
      <w:proofErr w:type="spellStart"/>
      <w:r w:rsidRPr="00E805F5">
        <w:rPr>
          <w:rFonts w:ascii="Times New Roman" w:hAnsi="Times New Roman" w:cs="Times New Roman"/>
          <w:color w:val="000000" w:themeColor="text1"/>
          <w:sz w:val="28"/>
          <w:szCs w:val="28"/>
        </w:rPr>
        <w:t>JupyterLab</w:t>
      </w:r>
      <w:proofErr w:type="spellEnd"/>
      <w:r w:rsidRPr="00E805F5">
        <w:rPr>
          <w:rFonts w:ascii="Times New Roman" w:hAnsi="Times New Roman" w:cs="Times New Roman"/>
          <w:color w:val="000000" w:themeColor="text1"/>
          <w:sz w:val="28"/>
          <w:szCs w:val="28"/>
        </w:rPr>
        <w:t xml:space="preserve">, </w:t>
      </w:r>
      <w:proofErr w:type="spellStart"/>
      <w:r w:rsidRPr="00E805F5">
        <w:rPr>
          <w:rFonts w:ascii="Times New Roman" w:hAnsi="Times New Roman" w:cs="Times New Roman"/>
          <w:color w:val="000000" w:themeColor="text1"/>
          <w:sz w:val="28"/>
          <w:szCs w:val="28"/>
        </w:rPr>
        <w:t>Spyder</w:t>
      </w:r>
      <w:proofErr w:type="spellEnd"/>
      <w:r w:rsidRPr="00E805F5">
        <w:rPr>
          <w:rFonts w:ascii="Times New Roman" w:hAnsi="Times New Roman" w:cs="Times New Roman"/>
          <w:color w:val="000000" w:themeColor="text1"/>
          <w:sz w:val="28"/>
          <w:szCs w:val="28"/>
        </w:rPr>
        <w:t xml:space="preserve">, and </w:t>
      </w:r>
      <w:proofErr w:type="spellStart"/>
      <w:r w:rsidRPr="00E805F5">
        <w:rPr>
          <w:rFonts w:ascii="Times New Roman" w:hAnsi="Times New Roman" w:cs="Times New Roman"/>
          <w:color w:val="000000" w:themeColor="text1"/>
          <w:sz w:val="28"/>
          <w:szCs w:val="28"/>
        </w:rPr>
        <w:t>RStudio</w:t>
      </w:r>
      <w:proofErr w:type="spellEnd"/>
    </w:p>
    <w:p w:rsidR="00E805F5" w:rsidRPr="00E805F5" w:rsidRDefault="00E805F5" w:rsidP="00E805F5">
      <w:pPr>
        <w:numPr>
          <w:ilvl w:val="0"/>
          <w:numId w:val="21"/>
        </w:numPr>
        <w:spacing w:before="100" w:beforeAutospacing="1" w:after="100" w:afterAutospacing="1"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xml:space="preserve">Analyse data with scalability and performance with </w:t>
      </w:r>
      <w:proofErr w:type="spellStart"/>
      <w:r w:rsidRPr="00E805F5">
        <w:rPr>
          <w:rFonts w:ascii="Times New Roman" w:hAnsi="Times New Roman" w:cs="Times New Roman"/>
          <w:color w:val="000000" w:themeColor="text1"/>
          <w:sz w:val="28"/>
          <w:szCs w:val="28"/>
        </w:rPr>
        <w:t>Dask</w:t>
      </w:r>
      <w:proofErr w:type="spellEnd"/>
      <w:r w:rsidRPr="00E805F5">
        <w:rPr>
          <w:rFonts w:ascii="Times New Roman" w:hAnsi="Times New Roman" w:cs="Times New Roman"/>
          <w:color w:val="000000" w:themeColor="text1"/>
          <w:sz w:val="28"/>
          <w:szCs w:val="28"/>
        </w:rPr>
        <w:t xml:space="preserve">, </w:t>
      </w:r>
      <w:proofErr w:type="spellStart"/>
      <w:r w:rsidRPr="00E805F5">
        <w:rPr>
          <w:rFonts w:ascii="Times New Roman" w:hAnsi="Times New Roman" w:cs="Times New Roman"/>
          <w:color w:val="000000" w:themeColor="text1"/>
          <w:sz w:val="28"/>
          <w:szCs w:val="28"/>
        </w:rPr>
        <w:t>numpy</w:t>
      </w:r>
      <w:proofErr w:type="spellEnd"/>
      <w:r w:rsidRPr="00E805F5">
        <w:rPr>
          <w:rFonts w:ascii="Times New Roman" w:hAnsi="Times New Roman" w:cs="Times New Roman"/>
          <w:color w:val="000000" w:themeColor="text1"/>
          <w:sz w:val="28"/>
          <w:szCs w:val="28"/>
        </w:rPr>
        <w:t xml:space="preserve">, pandas, and </w:t>
      </w:r>
      <w:proofErr w:type="spellStart"/>
      <w:r w:rsidRPr="00E805F5">
        <w:rPr>
          <w:rFonts w:ascii="Times New Roman" w:hAnsi="Times New Roman" w:cs="Times New Roman"/>
          <w:color w:val="000000" w:themeColor="text1"/>
          <w:sz w:val="28"/>
          <w:szCs w:val="28"/>
        </w:rPr>
        <w:t>Numba</w:t>
      </w:r>
      <w:proofErr w:type="spellEnd"/>
    </w:p>
    <w:p w:rsidR="00E805F5" w:rsidRPr="00E805F5" w:rsidRDefault="00E805F5" w:rsidP="00E805F5">
      <w:pPr>
        <w:numPr>
          <w:ilvl w:val="0"/>
          <w:numId w:val="21"/>
        </w:numPr>
        <w:spacing w:before="100" w:beforeAutospacing="1" w:after="100" w:afterAutospacing="1"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xml:space="preserve">Visualize your data with </w:t>
      </w:r>
      <w:proofErr w:type="spellStart"/>
      <w:r w:rsidRPr="00E805F5">
        <w:rPr>
          <w:rFonts w:ascii="Times New Roman" w:hAnsi="Times New Roman" w:cs="Times New Roman"/>
          <w:color w:val="000000" w:themeColor="text1"/>
          <w:sz w:val="28"/>
          <w:szCs w:val="28"/>
        </w:rPr>
        <w:t>Matplotlib</w:t>
      </w:r>
      <w:proofErr w:type="spellEnd"/>
      <w:r w:rsidRPr="00E805F5">
        <w:rPr>
          <w:rFonts w:ascii="Times New Roman" w:hAnsi="Times New Roman" w:cs="Times New Roman"/>
          <w:color w:val="000000" w:themeColor="text1"/>
          <w:sz w:val="28"/>
          <w:szCs w:val="28"/>
        </w:rPr>
        <w:t xml:space="preserve">, </w:t>
      </w:r>
      <w:proofErr w:type="spellStart"/>
      <w:r w:rsidRPr="00E805F5">
        <w:rPr>
          <w:rFonts w:ascii="Times New Roman" w:hAnsi="Times New Roman" w:cs="Times New Roman"/>
          <w:color w:val="000000" w:themeColor="text1"/>
          <w:sz w:val="28"/>
          <w:szCs w:val="28"/>
        </w:rPr>
        <w:t>Bokeh</w:t>
      </w:r>
      <w:proofErr w:type="spellEnd"/>
      <w:r w:rsidRPr="00E805F5">
        <w:rPr>
          <w:rFonts w:ascii="Times New Roman" w:hAnsi="Times New Roman" w:cs="Times New Roman"/>
          <w:color w:val="000000" w:themeColor="text1"/>
          <w:sz w:val="28"/>
          <w:szCs w:val="28"/>
        </w:rPr>
        <w:t xml:space="preserve">, </w:t>
      </w:r>
      <w:proofErr w:type="spellStart"/>
      <w:r w:rsidRPr="00E805F5">
        <w:rPr>
          <w:rFonts w:ascii="Times New Roman" w:hAnsi="Times New Roman" w:cs="Times New Roman"/>
          <w:color w:val="000000" w:themeColor="text1"/>
          <w:sz w:val="28"/>
          <w:szCs w:val="28"/>
        </w:rPr>
        <w:t>Datashader</w:t>
      </w:r>
      <w:proofErr w:type="spellEnd"/>
      <w:r w:rsidRPr="00E805F5">
        <w:rPr>
          <w:rFonts w:ascii="Times New Roman" w:hAnsi="Times New Roman" w:cs="Times New Roman"/>
          <w:color w:val="000000" w:themeColor="text1"/>
          <w:sz w:val="28"/>
          <w:szCs w:val="28"/>
        </w:rPr>
        <w:t xml:space="preserve">, and </w:t>
      </w:r>
      <w:proofErr w:type="spellStart"/>
      <w:r w:rsidRPr="00E805F5">
        <w:rPr>
          <w:rFonts w:ascii="Times New Roman" w:hAnsi="Times New Roman" w:cs="Times New Roman"/>
          <w:color w:val="000000" w:themeColor="text1"/>
          <w:sz w:val="28"/>
          <w:szCs w:val="28"/>
        </w:rPr>
        <w:t>Holoviews</w:t>
      </w:r>
      <w:proofErr w:type="spellEnd"/>
    </w:p>
    <w:p w:rsidR="00E805F5" w:rsidRPr="00E805F5" w:rsidRDefault="00E805F5" w:rsidP="00E805F5">
      <w:pPr>
        <w:numPr>
          <w:ilvl w:val="0"/>
          <w:numId w:val="21"/>
        </w:numPr>
        <w:spacing w:before="100" w:beforeAutospacing="1" w:after="100" w:afterAutospacing="1"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xml:space="preserve">Create machine learning and deep learning models with </w:t>
      </w:r>
      <w:proofErr w:type="spellStart"/>
      <w:r w:rsidRPr="00E805F5">
        <w:rPr>
          <w:rFonts w:ascii="Times New Roman" w:hAnsi="Times New Roman" w:cs="Times New Roman"/>
          <w:color w:val="000000" w:themeColor="text1"/>
          <w:sz w:val="28"/>
          <w:szCs w:val="28"/>
        </w:rPr>
        <w:t>Scikit</w:t>
      </w:r>
      <w:proofErr w:type="spellEnd"/>
      <w:r w:rsidRPr="00E805F5">
        <w:rPr>
          <w:rFonts w:ascii="Times New Roman" w:hAnsi="Times New Roman" w:cs="Times New Roman"/>
          <w:color w:val="000000" w:themeColor="text1"/>
          <w:sz w:val="28"/>
          <w:szCs w:val="28"/>
        </w:rPr>
        <w:t xml:space="preserve">-learn, </w:t>
      </w:r>
      <w:proofErr w:type="spellStart"/>
      <w:r w:rsidRPr="00E805F5">
        <w:rPr>
          <w:rFonts w:ascii="Times New Roman" w:hAnsi="Times New Roman" w:cs="Times New Roman"/>
          <w:color w:val="000000" w:themeColor="text1"/>
          <w:sz w:val="28"/>
          <w:szCs w:val="28"/>
        </w:rPr>
        <w:t>Tensorflow</w:t>
      </w:r>
      <w:proofErr w:type="spellEnd"/>
      <w:r w:rsidRPr="00E805F5">
        <w:rPr>
          <w:rFonts w:ascii="Times New Roman" w:hAnsi="Times New Roman" w:cs="Times New Roman"/>
          <w:color w:val="000000" w:themeColor="text1"/>
          <w:sz w:val="28"/>
          <w:szCs w:val="28"/>
        </w:rPr>
        <w:t xml:space="preserve">, h20, and </w:t>
      </w:r>
      <w:proofErr w:type="spellStart"/>
      <w:r w:rsidRPr="00E805F5">
        <w:rPr>
          <w:rFonts w:ascii="Times New Roman" w:hAnsi="Times New Roman" w:cs="Times New Roman"/>
          <w:color w:val="000000" w:themeColor="text1"/>
          <w:sz w:val="28"/>
          <w:szCs w:val="28"/>
        </w:rPr>
        <w:t>Theano</w:t>
      </w:r>
      <w:proofErr w:type="spellEnd"/>
    </w:p>
    <w:p w:rsidR="00E805F5" w:rsidRPr="00E805F5" w:rsidRDefault="00E805F5" w:rsidP="0055718B">
      <w:pPr>
        <w:spacing w:after="120" w:line="360" w:lineRule="auto"/>
        <w:ind w:left="90"/>
        <w:jc w:val="center"/>
        <w:rPr>
          <w:rFonts w:ascii="Times New Roman" w:hAnsi="Times New Roman" w:cs="Times New Roman"/>
          <w:b/>
          <w:color w:val="000000" w:themeColor="text1"/>
          <w:sz w:val="28"/>
          <w:szCs w:val="28"/>
        </w:rPr>
      </w:pPr>
      <w:r w:rsidRPr="00E805F5">
        <w:rPr>
          <w:rFonts w:ascii="Times New Roman" w:hAnsi="Times New Roman" w:cs="Times New Roman"/>
          <w:noProof/>
          <w:color w:val="000000" w:themeColor="text1"/>
          <w:sz w:val="28"/>
          <w:szCs w:val="28"/>
          <w:lang w:eastAsia="en-IN"/>
        </w:rPr>
        <w:lastRenderedPageBreak/>
        <w:drawing>
          <wp:inline distT="0" distB="0" distL="0" distR="0" wp14:anchorId="7242544B" wp14:editId="75A8B7EE">
            <wp:extent cx="4543425" cy="3409950"/>
            <wp:effectExtent l="0" t="0" r="9525" b="0"/>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543425" cy="3409950"/>
                    </a:xfrm>
                    <a:prstGeom prst="rect">
                      <a:avLst/>
                    </a:prstGeom>
                  </pic:spPr>
                </pic:pic>
              </a:graphicData>
            </a:graphic>
          </wp:inline>
        </w:drawing>
      </w:r>
    </w:p>
    <w:p w:rsidR="00E805F5" w:rsidRPr="00E805F5" w:rsidRDefault="00E805F5" w:rsidP="00E805F5">
      <w:pPr>
        <w:pStyle w:val="Heading3"/>
        <w:spacing w:line="360" w:lineRule="auto"/>
        <w:jc w:val="both"/>
        <w:rPr>
          <w:color w:val="000000" w:themeColor="text1"/>
          <w:sz w:val="28"/>
          <w:szCs w:val="28"/>
        </w:rPr>
      </w:pPr>
      <w:proofErr w:type="spellStart"/>
      <w:r w:rsidRPr="00E805F5">
        <w:rPr>
          <w:color w:val="000000" w:themeColor="text1"/>
          <w:sz w:val="28"/>
          <w:szCs w:val="28"/>
        </w:rPr>
        <w:t>Conda</w:t>
      </w:r>
      <w:proofErr w:type="spellEnd"/>
      <w:r w:rsidRPr="00E805F5">
        <w:rPr>
          <w:color w:val="000000" w:themeColor="text1"/>
          <w:sz w:val="28"/>
          <w:szCs w:val="28"/>
        </w:rPr>
        <w:t>, the Data Science Package &amp; Environment Manager</w:t>
      </w:r>
    </w:p>
    <w:p w:rsidR="00E805F5" w:rsidRPr="00E805F5" w:rsidRDefault="00E805F5" w:rsidP="00E805F5">
      <w:pPr>
        <w:numPr>
          <w:ilvl w:val="0"/>
          <w:numId w:val="22"/>
        </w:numPr>
        <w:spacing w:before="100" w:beforeAutospacing="1" w:after="100" w:afterAutospacing="1"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Automatically manages all packages, including cross-language dependencies</w:t>
      </w:r>
    </w:p>
    <w:p w:rsidR="00E805F5" w:rsidRPr="00E805F5" w:rsidRDefault="00E805F5" w:rsidP="00E805F5">
      <w:pPr>
        <w:numPr>
          <w:ilvl w:val="0"/>
          <w:numId w:val="22"/>
        </w:numPr>
        <w:spacing w:before="100" w:beforeAutospacing="1" w:after="100" w:afterAutospacing="1"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xml:space="preserve">Works across all platforms: Linux, </w:t>
      </w:r>
      <w:proofErr w:type="spellStart"/>
      <w:r w:rsidRPr="00E805F5">
        <w:rPr>
          <w:rFonts w:ascii="Times New Roman" w:hAnsi="Times New Roman" w:cs="Times New Roman"/>
          <w:color w:val="000000" w:themeColor="text1"/>
          <w:sz w:val="28"/>
          <w:szCs w:val="28"/>
        </w:rPr>
        <w:t>macOS</w:t>
      </w:r>
      <w:proofErr w:type="spellEnd"/>
      <w:r w:rsidRPr="00E805F5">
        <w:rPr>
          <w:rFonts w:ascii="Times New Roman" w:hAnsi="Times New Roman" w:cs="Times New Roman"/>
          <w:color w:val="000000" w:themeColor="text1"/>
          <w:sz w:val="28"/>
          <w:szCs w:val="28"/>
        </w:rPr>
        <w:t>, Windows</w:t>
      </w:r>
    </w:p>
    <w:p w:rsidR="00E805F5" w:rsidRPr="00E805F5" w:rsidRDefault="00E805F5" w:rsidP="00E805F5">
      <w:pPr>
        <w:numPr>
          <w:ilvl w:val="0"/>
          <w:numId w:val="22"/>
        </w:numPr>
        <w:spacing w:before="100" w:beforeAutospacing="1" w:after="100" w:afterAutospacing="1"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Create virtual environments</w:t>
      </w:r>
    </w:p>
    <w:p w:rsidR="00E805F5" w:rsidRPr="00E805F5" w:rsidRDefault="00E805F5" w:rsidP="00E805F5">
      <w:pPr>
        <w:numPr>
          <w:ilvl w:val="0"/>
          <w:numId w:val="22"/>
        </w:numPr>
        <w:spacing w:before="100" w:beforeAutospacing="1" w:after="100" w:afterAutospacing="1"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xml:space="preserve">Download </w:t>
      </w:r>
      <w:proofErr w:type="spellStart"/>
      <w:r w:rsidRPr="00E805F5">
        <w:rPr>
          <w:rFonts w:ascii="Times New Roman" w:hAnsi="Times New Roman" w:cs="Times New Roman"/>
          <w:color w:val="000000" w:themeColor="text1"/>
          <w:sz w:val="28"/>
          <w:szCs w:val="28"/>
        </w:rPr>
        <w:t>conda</w:t>
      </w:r>
      <w:proofErr w:type="spellEnd"/>
      <w:r w:rsidRPr="00E805F5">
        <w:rPr>
          <w:rFonts w:ascii="Times New Roman" w:hAnsi="Times New Roman" w:cs="Times New Roman"/>
          <w:color w:val="000000" w:themeColor="text1"/>
          <w:sz w:val="28"/>
          <w:szCs w:val="28"/>
        </w:rPr>
        <w:t xml:space="preserve"> packages from Anaconda, Anaconda Enterprise, </w:t>
      </w:r>
      <w:proofErr w:type="spellStart"/>
      <w:r w:rsidRPr="00E805F5">
        <w:rPr>
          <w:rFonts w:ascii="Times New Roman" w:hAnsi="Times New Roman" w:cs="Times New Roman"/>
          <w:color w:val="000000" w:themeColor="text1"/>
          <w:sz w:val="28"/>
          <w:szCs w:val="28"/>
        </w:rPr>
        <w:t>Conda</w:t>
      </w:r>
      <w:proofErr w:type="spellEnd"/>
      <w:r w:rsidRPr="00E805F5">
        <w:rPr>
          <w:rFonts w:ascii="Times New Roman" w:hAnsi="Times New Roman" w:cs="Times New Roman"/>
          <w:color w:val="000000" w:themeColor="text1"/>
          <w:sz w:val="28"/>
          <w:szCs w:val="28"/>
        </w:rPr>
        <w:t xml:space="preserve"> Forge, and Anaconda Cloud</w:t>
      </w:r>
    </w:p>
    <w:p w:rsidR="00E805F5" w:rsidRPr="00E805F5" w:rsidRDefault="00E805F5" w:rsidP="0055718B">
      <w:pPr>
        <w:spacing w:after="120" w:line="360" w:lineRule="auto"/>
        <w:ind w:left="90"/>
        <w:jc w:val="center"/>
        <w:rPr>
          <w:rFonts w:ascii="Times New Roman" w:hAnsi="Times New Roman" w:cs="Times New Roman"/>
          <w:b/>
          <w:color w:val="000000" w:themeColor="text1"/>
          <w:sz w:val="28"/>
          <w:szCs w:val="28"/>
        </w:rPr>
      </w:pPr>
      <w:r w:rsidRPr="00E805F5">
        <w:rPr>
          <w:rFonts w:ascii="Times New Roman" w:hAnsi="Times New Roman" w:cs="Times New Roman"/>
          <w:noProof/>
          <w:color w:val="000000" w:themeColor="text1"/>
          <w:sz w:val="28"/>
          <w:szCs w:val="28"/>
          <w:lang w:eastAsia="en-IN"/>
        </w:rPr>
        <w:lastRenderedPageBreak/>
        <w:drawing>
          <wp:inline distT="0" distB="0" distL="0" distR="0" wp14:anchorId="64A51ADF" wp14:editId="2D04CF21">
            <wp:extent cx="4105275" cy="2971800"/>
            <wp:effectExtent l="0" t="0" r="9525" b="0"/>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105275" cy="2971800"/>
                    </a:xfrm>
                    <a:prstGeom prst="rect">
                      <a:avLst/>
                    </a:prstGeom>
                  </pic:spPr>
                </pic:pic>
              </a:graphicData>
            </a:graphic>
          </wp:inline>
        </w:drawing>
      </w:r>
    </w:p>
    <w:p w:rsidR="00E805F5" w:rsidRPr="00E805F5" w:rsidRDefault="00E805F5" w:rsidP="00E805F5">
      <w:pPr>
        <w:pStyle w:val="Heading3"/>
        <w:spacing w:line="360" w:lineRule="auto"/>
        <w:jc w:val="both"/>
        <w:rPr>
          <w:color w:val="000000" w:themeColor="text1"/>
          <w:sz w:val="28"/>
          <w:szCs w:val="28"/>
        </w:rPr>
      </w:pPr>
      <w:r w:rsidRPr="00E805F5">
        <w:rPr>
          <w:color w:val="000000" w:themeColor="text1"/>
          <w:sz w:val="28"/>
          <w:szCs w:val="28"/>
        </w:rPr>
        <w:t>Anaconda Navigator, the Desktop Portal to Data Science</w:t>
      </w:r>
    </w:p>
    <w:p w:rsidR="00E805F5" w:rsidRPr="00E805F5" w:rsidRDefault="00E805F5" w:rsidP="00E805F5">
      <w:pPr>
        <w:numPr>
          <w:ilvl w:val="0"/>
          <w:numId w:val="23"/>
        </w:numPr>
        <w:spacing w:before="100" w:beforeAutospacing="1" w:after="100" w:afterAutospacing="1"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xml:space="preserve">Install and launch applications and editors including </w:t>
      </w:r>
      <w:proofErr w:type="spellStart"/>
      <w:r w:rsidRPr="00E805F5">
        <w:rPr>
          <w:rFonts w:ascii="Times New Roman" w:hAnsi="Times New Roman" w:cs="Times New Roman"/>
          <w:color w:val="000000" w:themeColor="text1"/>
          <w:sz w:val="28"/>
          <w:szCs w:val="28"/>
        </w:rPr>
        <w:t>Jupyter</w:t>
      </w:r>
      <w:proofErr w:type="spellEnd"/>
      <w:r w:rsidRPr="00E805F5">
        <w:rPr>
          <w:rFonts w:ascii="Times New Roman" w:hAnsi="Times New Roman" w:cs="Times New Roman"/>
          <w:color w:val="000000" w:themeColor="text1"/>
          <w:sz w:val="28"/>
          <w:szCs w:val="28"/>
        </w:rPr>
        <w:t xml:space="preserve">, </w:t>
      </w:r>
      <w:proofErr w:type="spellStart"/>
      <w:r w:rsidRPr="00E805F5">
        <w:rPr>
          <w:rFonts w:ascii="Times New Roman" w:hAnsi="Times New Roman" w:cs="Times New Roman"/>
          <w:color w:val="000000" w:themeColor="text1"/>
          <w:sz w:val="28"/>
          <w:szCs w:val="28"/>
        </w:rPr>
        <w:t>RStudio</w:t>
      </w:r>
      <w:proofErr w:type="spellEnd"/>
      <w:r w:rsidRPr="00E805F5">
        <w:rPr>
          <w:rFonts w:ascii="Times New Roman" w:hAnsi="Times New Roman" w:cs="Times New Roman"/>
          <w:color w:val="000000" w:themeColor="text1"/>
          <w:sz w:val="28"/>
          <w:szCs w:val="28"/>
        </w:rPr>
        <w:t xml:space="preserve">, Visual Studio Code, and </w:t>
      </w:r>
      <w:proofErr w:type="spellStart"/>
      <w:r w:rsidRPr="00E805F5">
        <w:rPr>
          <w:rFonts w:ascii="Times New Roman" w:hAnsi="Times New Roman" w:cs="Times New Roman"/>
          <w:color w:val="000000" w:themeColor="text1"/>
          <w:sz w:val="28"/>
          <w:szCs w:val="28"/>
        </w:rPr>
        <w:t>Spyder</w:t>
      </w:r>
      <w:proofErr w:type="spellEnd"/>
    </w:p>
    <w:p w:rsidR="00E805F5" w:rsidRPr="00E805F5" w:rsidRDefault="00E805F5" w:rsidP="00E805F5">
      <w:pPr>
        <w:numPr>
          <w:ilvl w:val="0"/>
          <w:numId w:val="23"/>
        </w:numPr>
        <w:spacing w:before="100" w:beforeAutospacing="1" w:after="100" w:afterAutospacing="1"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Manage your local environments and data science projects from a graphical interface</w:t>
      </w:r>
    </w:p>
    <w:p w:rsidR="00E805F5" w:rsidRPr="00E805F5" w:rsidRDefault="00E805F5" w:rsidP="00E805F5">
      <w:pPr>
        <w:numPr>
          <w:ilvl w:val="0"/>
          <w:numId w:val="23"/>
        </w:numPr>
        <w:spacing w:before="100" w:beforeAutospacing="1" w:after="100" w:afterAutospacing="1"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Connect to Anaconda Cloud or Anaconda Enterprise</w:t>
      </w:r>
    </w:p>
    <w:p w:rsidR="00E805F5" w:rsidRPr="00E805F5" w:rsidRDefault="00E805F5" w:rsidP="00E805F5">
      <w:pPr>
        <w:numPr>
          <w:ilvl w:val="0"/>
          <w:numId w:val="23"/>
        </w:numPr>
        <w:spacing w:before="100" w:beforeAutospacing="1" w:after="100" w:afterAutospacing="1"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Access the latest learning and community resources</w:t>
      </w:r>
    </w:p>
    <w:p w:rsidR="00E805F5" w:rsidRPr="00E805F5" w:rsidRDefault="00E805F5" w:rsidP="00E805F5">
      <w:pPr>
        <w:spacing w:after="120" w:line="360" w:lineRule="auto"/>
        <w:ind w:left="90"/>
        <w:jc w:val="both"/>
        <w:rPr>
          <w:rFonts w:ascii="Times New Roman" w:hAnsi="Times New Roman" w:cs="Times New Roman"/>
          <w:b/>
          <w:color w:val="000000" w:themeColor="text1"/>
          <w:sz w:val="28"/>
          <w:szCs w:val="28"/>
        </w:rPr>
      </w:pPr>
    </w:p>
    <w:p w:rsidR="00E805F5" w:rsidRPr="00E805F5" w:rsidRDefault="00E805F5" w:rsidP="0055718B">
      <w:pPr>
        <w:spacing w:after="120" w:line="360" w:lineRule="auto"/>
        <w:ind w:left="90"/>
        <w:jc w:val="center"/>
        <w:rPr>
          <w:rFonts w:ascii="Times New Roman" w:hAnsi="Times New Roman" w:cs="Times New Roman"/>
          <w:b/>
          <w:color w:val="000000" w:themeColor="text1"/>
          <w:sz w:val="28"/>
          <w:szCs w:val="28"/>
        </w:rPr>
      </w:pPr>
      <w:r w:rsidRPr="00E805F5">
        <w:rPr>
          <w:rFonts w:ascii="Times New Roman" w:hAnsi="Times New Roman" w:cs="Times New Roman"/>
          <w:noProof/>
          <w:color w:val="000000" w:themeColor="text1"/>
          <w:sz w:val="28"/>
          <w:szCs w:val="28"/>
          <w:lang w:eastAsia="en-IN"/>
        </w:rPr>
        <w:lastRenderedPageBreak/>
        <w:drawing>
          <wp:inline distT="0" distB="0" distL="0" distR="0" wp14:anchorId="2C8AF0F8" wp14:editId="694B149C">
            <wp:extent cx="5057775" cy="2800350"/>
            <wp:effectExtent l="0" t="0" r="9525" b="0"/>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057775" cy="2800350"/>
                    </a:xfrm>
                    <a:prstGeom prst="rect">
                      <a:avLst/>
                    </a:prstGeom>
                  </pic:spPr>
                </pic:pic>
              </a:graphicData>
            </a:graphic>
          </wp:inline>
        </w:drawing>
      </w:r>
    </w:p>
    <w:p w:rsidR="00E805F5" w:rsidRPr="00E805F5" w:rsidRDefault="00E805F5" w:rsidP="00E805F5">
      <w:pPr>
        <w:spacing w:after="120" w:line="360" w:lineRule="auto"/>
        <w:jc w:val="both"/>
        <w:rPr>
          <w:rFonts w:ascii="Times New Roman" w:hAnsi="Times New Roman" w:cs="Times New Roman"/>
          <w:b/>
          <w:color w:val="000000" w:themeColor="text1"/>
          <w:sz w:val="28"/>
          <w:szCs w:val="28"/>
        </w:rPr>
      </w:pPr>
    </w:p>
    <w:p w:rsidR="00E805F5" w:rsidRPr="00E805F5" w:rsidRDefault="00E805F5" w:rsidP="00E805F5">
      <w:pPr>
        <w:spacing w:after="120" w:line="360" w:lineRule="auto"/>
        <w:jc w:val="both"/>
        <w:rPr>
          <w:rStyle w:val="ilfuvd"/>
          <w:rFonts w:ascii="Times New Roman" w:hAnsi="Times New Roman" w:cs="Times New Roman"/>
          <w:b/>
          <w:color w:val="000000" w:themeColor="text1"/>
          <w:sz w:val="28"/>
          <w:szCs w:val="28"/>
        </w:rPr>
      </w:pPr>
      <w:proofErr w:type="spellStart"/>
      <w:r w:rsidRPr="00E805F5">
        <w:rPr>
          <w:rFonts w:ascii="Times New Roman" w:hAnsi="Times New Roman" w:cs="Times New Roman"/>
          <w:b/>
          <w:color w:val="000000" w:themeColor="text1"/>
          <w:sz w:val="28"/>
          <w:szCs w:val="28"/>
        </w:rPr>
        <w:t>Spyder</w:t>
      </w:r>
      <w:proofErr w:type="spellEnd"/>
    </w:p>
    <w:p w:rsidR="00E805F5" w:rsidRPr="00E805F5" w:rsidRDefault="00E805F5" w:rsidP="00E805F5">
      <w:pPr>
        <w:spacing w:after="120" w:line="360" w:lineRule="auto"/>
        <w:jc w:val="both"/>
        <w:rPr>
          <w:rFonts w:ascii="Times New Roman" w:hAnsi="Times New Roman" w:cs="Times New Roman"/>
          <w:color w:val="000000" w:themeColor="text1"/>
          <w:sz w:val="28"/>
          <w:szCs w:val="28"/>
        </w:rPr>
      </w:pPr>
      <w:proofErr w:type="spellStart"/>
      <w:r w:rsidRPr="00E805F5">
        <w:rPr>
          <w:rStyle w:val="ilfuvd"/>
          <w:rFonts w:ascii="Times New Roman" w:hAnsi="Times New Roman" w:cs="Times New Roman"/>
          <w:color w:val="000000" w:themeColor="text1"/>
          <w:sz w:val="28"/>
          <w:szCs w:val="28"/>
        </w:rPr>
        <w:t>Spyder</w:t>
      </w:r>
      <w:proofErr w:type="spellEnd"/>
      <w:r w:rsidRPr="00E805F5">
        <w:rPr>
          <w:rStyle w:val="ilfuvd"/>
          <w:rFonts w:ascii="Times New Roman" w:hAnsi="Times New Roman" w:cs="Times New Roman"/>
          <w:color w:val="000000" w:themeColor="text1"/>
          <w:sz w:val="28"/>
          <w:szCs w:val="28"/>
        </w:rPr>
        <w:t xml:space="preserve"> is an open source cross-platform integrated development environment (IDE) for scientific programming in the Python language. ... Initially created and developed by Pierre </w:t>
      </w:r>
      <w:proofErr w:type="spellStart"/>
      <w:r w:rsidRPr="00E805F5">
        <w:rPr>
          <w:rStyle w:val="ilfuvd"/>
          <w:rFonts w:ascii="Times New Roman" w:hAnsi="Times New Roman" w:cs="Times New Roman"/>
          <w:color w:val="000000" w:themeColor="text1"/>
          <w:sz w:val="28"/>
          <w:szCs w:val="28"/>
        </w:rPr>
        <w:t>Raybaut</w:t>
      </w:r>
      <w:proofErr w:type="spellEnd"/>
      <w:r w:rsidRPr="00E805F5">
        <w:rPr>
          <w:rStyle w:val="ilfuvd"/>
          <w:rFonts w:ascii="Times New Roman" w:hAnsi="Times New Roman" w:cs="Times New Roman"/>
          <w:color w:val="000000" w:themeColor="text1"/>
          <w:sz w:val="28"/>
          <w:szCs w:val="28"/>
        </w:rPr>
        <w:t xml:space="preserve"> in 2009, since 2012 </w:t>
      </w:r>
      <w:proofErr w:type="spellStart"/>
      <w:r w:rsidRPr="00E805F5">
        <w:rPr>
          <w:rStyle w:val="ilfuvd"/>
          <w:rFonts w:ascii="Times New Roman" w:hAnsi="Times New Roman" w:cs="Times New Roman"/>
          <w:color w:val="000000" w:themeColor="text1"/>
          <w:sz w:val="28"/>
          <w:szCs w:val="28"/>
        </w:rPr>
        <w:t>Spyder</w:t>
      </w:r>
      <w:proofErr w:type="spellEnd"/>
      <w:r w:rsidRPr="00E805F5">
        <w:rPr>
          <w:rStyle w:val="ilfuvd"/>
          <w:rFonts w:ascii="Times New Roman" w:hAnsi="Times New Roman" w:cs="Times New Roman"/>
          <w:color w:val="000000" w:themeColor="text1"/>
          <w:sz w:val="28"/>
          <w:szCs w:val="28"/>
        </w:rPr>
        <w:t xml:space="preserve"> </w:t>
      </w:r>
      <w:proofErr w:type="gramStart"/>
      <w:r w:rsidRPr="00E805F5">
        <w:rPr>
          <w:rStyle w:val="ilfuvd"/>
          <w:rFonts w:ascii="Times New Roman" w:hAnsi="Times New Roman" w:cs="Times New Roman"/>
          <w:color w:val="000000" w:themeColor="text1"/>
          <w:sz w:val="28"/>
          <w:szCs w:val="28"/>
        </w:rPr>
        <w:t>has been maintained and continuously improved by a team of scientific Python developers and the community</w:t>
      </w:r>
      <w:proofErr w:type="gramEnd"/>
      <w:r w:rsidRPr="00E805F5">
        <w:rPr>
          <w:rStyle w:val="ilfuvd"/>
          <w:rFonts w:ascii="Times New Roman" w:hAnsi="Times New Roman" w:cs="Times New Roman"/>
          <w:color w:val="000000" w:themeColor="text1"/>
          <w:sz w:val="28"/>
          <w:szCs w:val="28"/>
        </w:rPr>
        <w:t>.</w:t>
      </w:r>
      <w:r w:rsidRPr="00E805F5">
        <w:rPr>
          <w:rFonts w:ascii="Times New Roman" w:hAnsi="Times New Roman" w:cs="Times New Roman"/>
          <w:color w:val="000000" w:themeColor="text1"/>
          <w:sz w:val="28"/>
          <w:szCs w:val="28"/>
        </w:rPr>
        <w:t xml:space="preserve"> Strongly recommend the free, open-source </w:t>
      </w:r>
      <w:proofErr w:type="spellStart"/>
      <w:r w:rsidRPr="00E805F5">
        <w:rPr>
          <w:rFonts w:ascii="Times New Roman" w:hAnsi="Times New Roman" w:cs="Times New Roman"/>
          <w:color w:val="000000" w:themeColor="text1"/>
          <w:sz w:val="28"/>
          <w:szCs w:val="28"/>
        </w:rPr>
        <w:t>Spyder</w:t>
      </w:r>
      <w:proofErr w:type="spellEnd"/>
      <w:r w:rsidRPr="00E805F5">
        <w:rPr>
          <w:rFonts w:ascii="Times New Roman" w:hAnsi="Times New Roman" w:cs="Times New Roman"/>
          <w:color w:val="000000" w:themeColor="text1"/>
          <w:sz w:val="28"/>
          <w:szCs w:val="28"/>
        </w:rPr>
        <w:t xml:space="preserve"> Integrated Development Environment (IDE) for scientific and engineering programming, due to its integrated editor, interpreter console, and debugging tools. </w:t>
      </w:r>
      <w:proofErr w:type="spellStart"/>
      <w:r w:rsidRPr="00E805F5">
        <w:rPr>
          <w:rFonts w:ascii="Times New Roman" w:hAnsi="Times New Roman" w:cs="Times New Roman"/>
          <w:color w:val="000000" w:themeColor="text1"/>
          <w:sz w:val="28"/>
          <w:szCs w:val="28"/>
        </w:rPr>
        <w:t>Spyder</w:t>
      </w:r>
      <w:proofErr w:type="spellEnd"/>
      <w:r w:rsidRPr="00E805F5">
        <w:rPr>
          <w:rFonts w:ascii="Times New Roman" w:hAnsi="Times New Roman" w:cs="Times New Roman"/>
          <w:color w:val="000000" w:themeColor="text1"/>
          <w:sz w:val="28"/>
          <w:szCs w:val="28"/>
        </w:rPr>
        <w:t xml:space="preserve"> is included in Anaconda and other distributions.</w:t>
      </w:r>
    </w:p>
    <w:p w:rsidR="00E805F5" w:rsidRPr="00E805F5" w:rsidRDefault="00E805F5" w:rsidP="00E805F5">
      <w:p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proofErr w:type="spellStart"/>
      <w:r w:rsidRPr="00E805F5">
        <w:rPr>
          <w:rFonts w:ascii="Times New Roman" w:eastAsia="Times New Roman" w:hAnsi="Times New Roman" w:cs="Times New Roman"/>
          <w:color w:val="000000" w:themeColor="text1"/>
          <w:sz w:val="28"/>
          <w:szCs w:val="28"/>
          <w:lang w:eastAsia="en-IN"/>
        </w:rPr>
        <w:t>Spyder</w:t>
      </w:r>
      <w:proofErr w:type="spellEnd"/>
      <w:r w:rsidRPr="00E805F5">
        <w:rPr>
          <w:rFonts w:ascii="Times New Roman" w:eastAsia="Times New Roman" w:hAnsi="Times New Roman" w:cs="Times New Roman"/>
          <w:color w:val="000000" w:themeColor="text1"/>
          <w:sz w:val="28"/>
          <w:szCs w:val="28"/>
          <w:lang w:eastAsia="en-IN"/>
        </w:rPr>
        <w:t xml:space="preserve"> is a powerful scientific environment written in Python, for Python, and designed by and for scientists, engineers and data analysts. It offers a unique combination of the advanced editing, analysis, debugging, and profiling functionality of a comprehensive development tool with the data exploration, interactive execution, deep inspection, and beautiful visualization capabilities of a scientific package.</w:t>
      </w:r>
    </w:p>
    <w:p w:rsidR="00E805F5" w:rsidRPr="00E805F5" w:rsidRDefault="00E805F5" w:rsidP="00E805F5">
      <w:p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E805F5">
        <w:rPr>
          <w:rFonts w:ascii="Times New Roman" w:eastAsia="Times New Roman" w:hAnsi="Times New Roman" w:cs="Times New Roman"/>
          <w:color w:val="000000" w:themeColor="text1"/>
          <w:sz w:val="28"/>
          <w:szCs w:val="28"/>
          <w:lang w:eastAsia="en-IN"/>
        </w:rPr>
        <w:lastRenderedPageBreak/>
        <w:t xml:space="preserve">Beyond its many built-in features, its abilities </w:t>
      </w:r>
      <w:proofErr w:type="gramStart"/>
      <w:r w:rsidRPr="00E805F5">
        <w:rPr>
          <w:rFonts w:ascii="Times New Roman" w:eastAsia="Times New Roman" w:hAnsi="Times New Roman" w:cs="Times New Roman"/>
          <w:color w:val="000000" w:themeColor="text1"/>
          <w:sz w:val="28"/>
          <w:szCs w:val="28"/>
          <w:lang w:eastAsia="en-IN"/>
        </w:rPr>
        <w:t>can be extended</w:t>
      </w:r>
      <w:proofErr w:type="gramEnd"/>
      <w:r w:rsidRPr="00E805F5">
        <w:rPr>
          <w:rFonts w:ascii="Times New Roman" w:eastAsia="Times New Roman" w:hAnsi="Times New Roman" w:cs="Times New Roman"/>
          <w:color w:val="000000" w:themeColor="text1"/>
          <w:sz w:val="28"/>
          <w:szCs w:val="28"/>
          <w:lang w:eastAsia="en-IN"/>
        </w:rPr>
        <w:t xml:space="preserve"> even further via its plugin system and API. Furthermore, </w:t>
      </w:r>
      <w:proofErr w:type="spellStart"/>
      <w:r w:rsidRPr="00E805F5">
        <w:rPr>
          <w:rFonts w:ascii="Times New Roman" w:eastAsia="Times New Roman" w:hAnsi="Times New Roman" w:cs="Times New Roman"/>
          <w:color w:val="000000" w:themeColor="text1"/>
          <w:sz w:val="28"/>
          <w:szCs w:val="28"/>
          <w:lang w:eastAsia="en-IN"/>
        </w:rPr>
        <w:t>Spyder</w:t>
      </w:r>
      <w:proofErr w:type="spellEnd"/>
      <w:r w:rsidRPr="00E805F5">
        <w:rPr>
          <w:rFonts w:ascii="Times New Roman" w:eastAsia="Times New Roman" w:hAnsi="Times New Roman" w:cs="Times New Roman"/>
          <w:color w:val="000000" w:themeColor="text1"/>
          <w:sz w:val="28"/>
          <w:szCs w:val="28"/>
          <w:lang w:eastAsia="en-IN"/>
        </w:rPr>
        <w:t xml:space="preserve"> </w:t>
      </w:r>
      <w:proofErr w:type="gramStart"/>
      <w:r w:rsidRPr="00E805F5">
        <w:rPr>
          <w:rFonts w:ascii="Times New Roman" w:eastAsia="Times New Roman" w:hAnsi="Times New Roman" w:cs="Times New Roman"/>
          <w:color w:val="000000" w:themeColor="text1"/>
          <w:sz w:val="28"/>
          <w:szCs w:val="28"/>
          <w:lang w:eastAsia="en-IN"/>
        </w:rPr>
        <w:t>can also be used</w:t>
      </w:r>
      <w:proofErr w:type="gramEnd"/>
      <w:r w:rsidRPr="00E805F5">
        <w:rPr>
          <w:rFonts w:ascii="Times New Roman" w:eastAsia="Times New Roman" w:hAnsi="Times New Roman" w:cs="Times New Roman"/>
          <w:color w:val="000000" w:themeColor="text1"/>
          <w:sz w:val="28"/>
          <w:szCs w:val="28"/>
          <w:lang w:eastAsia="en-IN"/>
        </w:rPr>
        <w:t xml:space="preserve"> as a PyQt5 extension library, allowing developers to build upon its functionality and embed its components, such as the interactive console, in their own </w:t>
      </w:r>
      <w:proofErr w:type="spellStart"/>
      <w:r w:rsidRPr="00E805F5">
        <w:rPr>
          <w:rFonts w:ascii="Times New Roman" w:eastAsia="Times New Roman" w:hAnsi="Times New Roman" w:cs="Times New Roman"/>
          <w:color w:val="000000" w:themeColor="text1"/>
          <w:sz w:val="28"/>
          <w:szCs w:val="28"/>
          <w:lang w:eastAsia="en-IN"/>
        </w:rPr>
        <w:t>PyQt</w:t>
      </w:r>
      <w:proofErr w:type="spellEnd"/>
      <w:r w:rsidRPr="00E805F5">
        <w:rPr>
          <w:rFonts w:ascii="Times New Roman" w:eastAsia="Times New Roman" w:hAnsi="Times New Roman" w:cs="Times New Roman"/>
          <w:color w:val="000000" w:themeColor="text1"/>
          <w:sz w:val="28"/>
          <w:szCs w:val="28"/>
          <w:lang w:eastAsia="en-IN"/>
        </w:rPr>
        <w:t xml:space="preserve"> software.</w:t>
      </w:r>
    </w:p>
    <w:p w:rsidR="00E805F5" w:rsidRPr="00E805F5" w:rsidRDefault="00E805F5" w:rsidP="00E805F5">
      <w:pPr>
        <w:pStyle w:val="Heading3"/>
        <w:spacing w:line="360" w:lineRule="auto"/>
        <w:jc w:val="both"/>
        <w:rPr>
          <w:color w:val="000000" w:themeColor="text1"/>
          <w:sz w:val="28"/>
          <w:szCs w:val="28"/>
        </w:rPr>
      </w:pPr>
      <w:r w:rsidRPr="00E805F5">
        <w:rPr>
          <w:color w:val="000000" w:themeColor="text1"/>
          <w:sz w:val="28"/>
          <w:szCs w:val="28"/>
        </w:rPr>
        <w:t>Editor</w:t>
      </w:r>
    </w:p>
    <w:p w:rsidR="00E805F5" w:rsidRPr="00E805F5" w:rsidRDefault="00E805F5" w:rsidP="00E805F5">
      <w:pPr>
        <w:spacing w:after="120"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Work efficiently in a multi-language editor with a function/class browser, code analysis tools, automatic code completion, horizontal/vertical splitting, and go-to-definition.</w:t>
      </w:r>
    </w:p>
    <w:p w:rsidR="00E805F5" w:rsidRPr="00E805F5" w:rsidRDefault="00E805F5" w:rsidP="00E805F5">
      <w:pPr>
        <w:pStyle w:val="Heading3"/>
        <w:spacing w:line="360" w:lineRule="auto"/>
        <w:jc w:val="both"/>
        <w:rPr>
          <w:color w:val="000000" w:themeColor="text1"/>
          <w:sz w:val="28"/>
          <w:szCs w:val="28"/>
        </w:rPr>
      </w:pPr>
      <w:proofErr w:type="spellStart"/>
      <w:r w:rsidRPr="00E805F5">
        <w:rPr>
          <w:color w:val="000000" w:themeColor="text1"/>
          <w:sz w:val="28"/>
          <w:szCs w:val="28"/>
        </w:rPr>
        <w:t>IPython</w:t>
      </w:r>
      <w:proofErr w:type="spellEnd"/>
      <w:r w:rsidRPr="00E805F5">
        <w:rPr>
          <w:color w:val="000000" w:themeColor="text1"/>
          <w:sz w:val="28"/>
          <w:szCs w:val="28"/>
        </w:rPr>
        <w:t xml:space="preserve"> Console</w:t>
      </w:r>
    </w:p>
    <w:p w:rsidR="00E805F5" w:rsidRPr="00E805F5" w:rsidRDefault="00E805F5" w:rsidP="00E805F5">
      <w:pPr>
        <w:spacing w:after="120"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xml:space="preserve">Harness the power of as many </w:t>
      </w:r>
      <w:proofErr w:type="spellStart"/>
      <w:r w:rsidRPr="00E805F5">
        <w:rPr>
          <w:rFonts w:ascii="Times New Roman" w:hAnsi="Times New Roman" w:cs="Times New Roman"/>
          <w:color w:val="000000" w:themeColor="text1"/>
          <w:sz w:val="28"/>
          <w:szCs w:val="28"/>
        </w:rPr>
        <w:t>IPython</w:t>
      </w:r>
      <w:proofErr w:type="spellEnd"/>
      <w:r w:rsidRPr="00E805F5">
        <w:rPr>
          <w:rFonts w:ascii="Times New Roman" w:hAnsi="Times New Roman" w:cs="Times New Roman"/>
          <w:color w:val="000000" w:themeColor="text1"/>
          <w:sz w:val="28"/>
          <w:szCs w:val="28"/>
        </w:rPr>
        <w:t xml:space="preserve"> consoles as you like within the flexibility of a full GUI interface; run your code by line, cell, or file; and render plots right inline.</w:t>
      </w:r>
    </w:p>
    <w:p w:rsidR="00E805F5" w:rsidRPr="00E805F5" w:rsidRDefault="00E805F5" w:rsidP="00E805F5">
      <w:pPr>
        <w:pStyle w:val="Heading3"/>
        <w:spacing w:line="360" w:lineRule="auto"/>
        <w:jc w:val="both"/>
        <w:rPr>
          <w:color w:val="000000" w:themeColor="text1"/>
          <w:sz w:val="28"/>
          <w:szCs w:val="28"/>
        </w:rPr>
      </w:pPr>
      <w:r w:rsidRPr="00E805F5">
        <w:rPr>
          <w:color w:val="000000" w:themeColor="text1"/>
          <w:sz w:val="28"/>
          <w:szCs w:val="28"/>
        </w:rPr>
        <w:t>Variable Explorer</w:t>
      </w:r>
    </w:p>
    <w:p w:rsidR="00E805F5" w:rsidRPr="00E805F5" w:rsidRDefault="00E805F5" w:rsidP="00E805F5">
      <w:pPr>
        <w:spacing w:after="120"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xml:space="preserve">Interact with and modify variables on the fly: plot a histogram or time series, edit a date frame or </w:t>
      </w:r>
      <w:proofErr w:type="spellStart"/>
      <w:r w:rsidRPr="00E805F5">
        <w:rPr>
          <w:rFonts w:ascii="Times New Roman" w:hAnsi="Times New Roman" w:cs="Times New Roman"/>
          <w:color w:val="000000" w:themeColor="text1"/>
          <w:sz w:val="28"/>
          <w:szCs w:val="28"/>
        </w:rPr>
        <w:t>Numpy</w:t>
      </w:r>
      <w:proofErr w:type="spellEnd"/>
      <w:r w:rsidRPr="00E805F5">
        <w:rPr>
          <w:rFonts w:ascii="Times New Roman" w:hAnsi="Times New Roman" w:cs="Times New Roman"/>
          <w:color w:val="000000" w:themeColor="text1"/>
          <w:sz w:val="28"/>
          <w:szCs w:val="28"/>
        </w:rPr>
        <w:t xml:space="preserve"> array, sort a collection, dig into nested objects, and more!</w:t>
      </w:r>
    </w:p>
    <w:p w:rsidR="00E805F5" w:rsidRPr="00E805F5" w:rsidRDefault="00E805F5" w:rsidP="00E805F5">
      <w:pPr>
        <w:pStyle w:val="Heading3"/>
        <w:spacing w:line="360" w:lineRule="auto"/>
        <w:jc w:val="both"/>
        <w:rPr>
          <w:color w:val="000000" w:themeColor="text1"/>
          <w:sz w:val="28"/>
          <w:szCs w:val="28"/>
        </w:rPr>
      </w:pPr>
      <w:r w:rsidRPr="00E805F5">
        <w:rPr>
          <w:color w:val="000000" w:themeColor="text1"/>
          <w:sz w:val="28"/>
          <w:szCs w:val="28"/>
        </w:rPr>
        <w:t>Profiler</w:t>
      </w:r>
    </w:p>
    <w:p w:rsidR="00E805F5" w:rsidRPr="00E805F5" w:rsidRDefault="00E805F5" w:rsidP="00E805F5">
      <w:pPr>
        <w:spacing w:after="120"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Find and eliminate bottlenecks to unchain your code's performance.</w:t>
      </w:r>
    </w:p>
    <w:p w:rsidR="00E805F5" w:rsidRPr="00E805F5" w:rsidRDefault="00E805F5" w:rsidP="00E805F5">
      <w:pPr>
        <w:pStyle w:val="Heading3"/>
        <w:spacing w:line="360" w:lineRule="auto"/>
        <w:jc w:val="both"/>
        <w:rPr>
          <w:color w:val="000000" w:themeColor="text1"/>
          <w:sz w:val="28"/>
          <w:szCs w:val="28"/>
        </w:rPr>
      </w:pPr>
      <w:r w:rsidRPr="00E805F5">
        <w:rPr>
          <w:color w:val="000000" w:themeColor="text1"/>
          <w:sz w:val="28"/>
          <w:szCs w:val="28"/>
        </w:rPr>
        <w:t>Debugger</w:t>
      </w:r>
    </w:p>
    <w:p w:rsidR="00E805F5" w:rsidRPr="00E805F5" w:rsidRDefault="00E805F5" w:rsidP="00E805F5">
      <w:pPr>
        <w:spacing w:after="120"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Trace each step of your code's execution interactively.</w:t>
      </w:r>
    </w:p>
    <w:p w:rsidR="00E805F5" w:rsidRPr="00E805F5" w:rsidRDefault="00E805F5" w:rsidP="00E805F5">
      <w:pPr>
        <w:pStyle w:val="Heading3"/>
        <w:spacing w:line="360" w:lineRule="auto"/>
        <w:jc w:val="both"/>
        <w:rPr>
          <w:color w:val="000000" w:themeColor="text1"/>
          <w:sz w:val="28"/>
          <w:szCs w:val="28"/>
        </w:rPr>
      </w:pPr>
      <w:r w:rsidRPr="00E805F5">
        <w:rPr>
          <w:color w:val="000000" w:themeColor="text1"/>
          <w:sz w:val="28"/>
          <w:szCs w:val="28"/>
        </w:rPr>
        <w:t>Help</w:t>
      </w:r>
    </w:p>
    <w:p w:rsidR="00E805F5" w:rsidRPr="00E805F5" w:rsidRDefault="00E805F5" w:rsidP="00E805F5">
      <w:pPr>
        <w:spacing w:after="120"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Instantly view any object's docs, and render your own.</w:t>
      </w:r>
    </w:p>
    <w:p w:rsidR="00E805F5" w:rsidRPr="00E805F5" w:rsidRDefault="00E805F5" w:rsidP="00E805F5">
      <w:pPr>
        <w:spacing w:after="120" w:line="360" w:lineRule="auto"/>
        <w:jc w:val="both"/>
        <w:rPr>
          <w:rFonts w:ascii="Times New Roman" w:hAnsi="Times New Roman" w:cs="Times New Roman"/>
          <w:b/>
          <w:color w:val="000000" w:themeColor="text1"/>
          <w:sz w:val="28"/>
          <w:szCs w:val="28"/>
        </w:rPr>
      </w:pPr>
    </w:p>
    <w:p w:rsidR="00E805F5" w:rsidRPr="00E805F5" w:rsidRDefault="00E805F5" w:rsidP="00E805F5">
      <w:pPr>
        <w:spacing w:after="120" w:line="360" w:lineRule="auto"/>
        <w:jc w:val="both"/>
        <w:rPr>
          <w:rFonts w:ascii="Times New Roman" w:hAnsi="Times New Roman" w:cs="Times New Roman"/>
          <w:b/>
          <w:color w:val="000000" w:themeColor="text1"/>
          <w:sz w:val="28"/>
          <w:szCs w:val="28"/>
        </w:rPr>
      </w:pPr>
    </w:p>
    <w:p w:rsidR="00E805F5" w:rsidRPr="00E805F5" w:rsidRDefault="00E805F5" w:rsidP="00E805F5">
      <w:pPr>
        <w:spacing w:after="120" w:line="360" w:lineRule="auto"/>
        <w:jc w:val="both"/>
        <w:rPr>
          <w:rFonts w:ascii="Times New Roman" w:hAnsi="Times New Roman" w:cs="Times New Roman"/>
          <w:b/>
          <w:color w:val="000000" w:themeColor="text1"/>
          <w:sz w:val="28"/>
          <w:szCs w:val="28"/>
        </w:rPr>
      </w:pPr>
      <w:r w:rsidRPr="00E805F5">
        <w:rPr>
          <w:rFonts w:ascii="Times New Roman" w:hAnsi="Times New Roman" w:cs="Times New Roman"/>
          <w:b/>
          <w:color w:val="000000" w:themeColor="text1"/>
          <w:sz w:val="28"/>
          <w:szCs w:val="28"/>
        </w:rPr>
        <w:t>FEASIBILITY STUDY</w:t>
      </w:r>
    </w:p>
    <w:p w:rsidR="00E805F5" w:rsidRPr="00E805F5" w:rsidRDefault="00E805F5" w:rsidP="00E805F5">
      <w:pPr>
        <w:spacing w:after="120" w:line="360" w:lineRule="auto"/>
        <w:jc w:val="both"/>
        <w:rPr>
          <w:rFonts w:ascii="Times New Roman" w:hAnsi="Times New Roman" w:cs="Times New Roman"/>
          <w:b/>
          <w:color w:val="000000" w:themeColor="text1"/>
          <w:sz w:val="28"/>
          <w:szCs w:val="28"/>
        </w:rPr>
      </w:pPr>
      <w:r w:rsidRPr="00E805F5">
        <w:rPr>
          <w:rFonts w:ascii="Times New Roman" w:hAnsi="Times New Roman" w:cs="Times New Roman"/>
          <w:color w:val="000000" w:themeColor="text1"/>
          <w:sz w:val="28"/>
          <w:szCs w:val="28"/>
        </w:rPr>
        <w:t xml:space="preserve">  The feasibility study </w:t>
      </w:r>
      <w:proofErr w:type="gramStart"/>
      <w:r w:rsidRPr="00E805F5">
        <w:rPr>
          <w:rFonts w:ascii="Times New Roman" w:hAnsi="Times New Roman" w:cs="Times New Roman"/>
          <w:color w:val="000000" w:themeColor="text1"/>
          <w:sz w:val="28"/>
          <w:szCs w:val="28"/>
        </w:rPr>
        <w:t>is carried out</w:t>
      </w:r>
      <w:proofErr w:type="gramEnd"/>
      <w:r w:rsidRPr="00E805F5">
        <w:rPr>
          <w:rFonts w:ascii="Times New Roman" w:hAnsi="Times New Roman" w:cs="Times New Roman"/>
          <w:color w:val="000000" w:themeColor="text1"/>
          <w:sz w:val="28"/>
          <w:szCs w:val="28"/>
        </w:rPr>
        <w:t xml:space="preserve"> to test whether the proposed system is worth being implemented. The proposed system </w:t>
      </w:r>
      <w:proofErr w:type="gramStart"/>
      <w:r w:rsidRPr="00E805F5">
        <w:rPr>
          <w:rFonts w:ascii="Times New Roman" w:hAnsi="Times New Roman" w:cs="Times New Roman"/>
          <w:color w:val="000000" w:themeColor="text1"/>
          <w:sz w:val="28"/>
          <w:szCs w:val="28"/>
        </w:rPr>
        <w:t>will be selected</w:t>
      </w:r>
      <w:proofErr w:type="gramEnd"/>
      <w:r w:rsidRPr="00E805F5">
        <w:rPr>
          <w:rFonts w:ascii="Times New Roman" w:hAnsi="Times New Roman" w:cs="Times New Roman"/>
          <w:color w:val="000000" w:themeColor="text1"/>
          <w:sz w:val="28"/>
          <w:szCs w:val="28"/>
        </w:rPr>
        <w:t xml:space="preserve"> if it is best enough in meeting the performance requirements. </w:t>
      </w:r>
    </w:p>
    <w:p w:rsidR="00E805F5" w:rsidRPr="00E805F5" w:rsidRDefault="00E805F5" w:rsidP="00E805F5">
      <w:pPr>
        <w:spacing w:after="120"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The feasibility carried out mainly in three sections namely.</w:t>
      </w:r>
    </w:p>
    <w:p w:rsidR="00E805F5" w:rsidRPr="00E805F5" w:rsidRDefault="00E805F5" w:rsidP="00E805F5">
      <w:pPr>
        <w:spacing w:after="120" w:line="360" w:lineRule="auto"/>
        <w:jc w:val="both"/>
        <w:rPr>
          <w:rFonts w:ascii="Times New Roman" w:hAnsi="Times New Roman" w:cs="Times New Roman"/>
          <w:color w:val="000000" w:themeColor="text1"/>
          <w:sz w:val="28"/>
          <w:szCs w:val="28"/>
        </w:rPr>
      </w:pPr>
      <w:r w:rsidRPr="00E805F5">
        <w:rPr>
          <w:rFonts w:ascii="Times New Roman" w:hAnsi="Times New Roman" w:cs="Times New Roman"/>
          <w:b/>
          <w:color w:val="000000" w:themeColor="text1"/>
          <w:sz w:val="28"/>
          <w:szCs w:val="28"/>
        </w:rPr>
        <w:t xml:space="preserve">• </w:t>
      </w:r>
      <w:r w:rsidRPr="00E805F5">
        <w:rPr>
          <w:rFonts w:ascii="Times New Roman" w:hAnsi="Times New Roman" w:cs="Times New Roman"/>
          <w:color w:val="000000" w:themeColor="text1"/>
          <w:sz w:val="28"/>
          <w:szCs w:val="28"/>
        </w:rPr>
        <w:t>Economic Feasibility</w:t>
      </w:r>
    </w:p>
    <w:p w:rsidR="00E805F5" w:rsidRPr="00E805F5" w:rsidRDefault="00E805F5" w:rsidP="00E805F5">
      <w:pPr>
        <w:spacing w:after="120"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Technical Feasibility</w:t>
      </w:r>
    </w:p>
    <w:p w:rsidR="00E805F5" w:rsidRPr="00E805F5" w:rsidRDefault="00E805F5" w:rsidP="00E805F5">
      <w:pPr>
        <w:spacing w:after="120"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xml:space="preserve">• </w:t>
      </w:r>
      <w:proofErr w:type="spellStart"/>
      <w:r w:rsidRPr="00E805F5">
        <w:rPr>
          <w:rFonts w:ascii="Times New Roman" w:hAnsi="Times New Roman" w:cs="Times New Roman"/>
          <w:color w:val="000000" w:themeColor="text1"/>
          <w:sz w:val="28"/>
          <w:szCs w:val="28"/>
        </w:rPr>
        <w:t>Behavioral</w:t>
      </w:r>
      <w:proofErr w:type="spellEnd"/>
      <w:r w:rsidRPr="00E805F5">
        <w:rPr>
          <w:rFonts w:ascii="Times New Roman" w:hAnsi="Times New Roman" w:cs="Times New Roman"/>
          <w:color w:val="000000" w:themeColor="text1"/>
          <w:sz w:val="28"/>
          <w:szCs w:val="28"/>
        </w:rPr>
        <w:t xml:space="preserve"> Feasibility</w:t>
      </w:r>
    </w:p>
    <w:p w:rsidR="00E805F5" w:rsidRPr="00E805F5" w:rsidRDefault="00E805F5" w:rsidP="00E805F5">
      <w:pPr>
        <w:spacing w:before="240" w:after="120" w:line="360" w:lineRule="auto"/>
        <w:jc w:val="both"/>
        <w:rPr>
          <w:rFonts w:ascii="Times New Roman" w:hAnsi="Times New Roman" w:cs="Times New Roman"/>
          <w:b/>
          <w:color w:val="000000" w:themeColor="text1"/>
          <w:sz w:val="28"/>
          <w:szCs w:val="28"/>
        </w:rPr>
      </w:pPr>
      <w:r w:rsidRPr="00E805F5">
        <w:rPr>
          <w:rFonts w:ascii="Times New Roman" w:hAnsi="Times New Roman" w:cs="Times New Roman"/>
          <w:b/>
          <w:color w:val="000000" w:themeColor="text1"/>
          <w:sz w:val="28"/>
          <w:szCs w:val="28"/>
        </w:rPr>
        <w:t>Economic Feasibility</w:t>
      </w:r>
    </w:p>
    <w:p w:rsidR="00E805F5" w:rsidRPr="00E805F5" w:rsidRDefault="00E805F5" w:rsidP="00E805F5">
      <w:pPr>
        <w:spacing w:after="120"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xml:space="preserve">          Economic analysis is the most frequently used method for evaluating effectiveness of the proposed system. More commonly known as cost benefit analysis. This procedure determines the benefits and saving that </w:t>
      </w:r>
      <w:proofErr w:type="gramStart"/>
      <w:r w:rsidRPr="00E805F5">
        <w:rPr>
          <w:rFonts w:ascii="Times New Roman" w:hAnsi="Times New Roman" w:cs="Times New Roman"/>
          <w:color w:val="000000" w:themeColor="text1"/>
          <w:sz w:val="28"/>
          <w:szCs w:val="28"/>
        </w:rPr>
        <w:t>are expected</w:t>
      </w:r>
      <w:proofErr w:type="gramEnd"/>
      <w:r w:rsidRPr="00E805F5">
        <w:rPr>
          <w:rFonts w:ascii="Times New Roman" w:hAnsi="Times New Roman" w:cs="Times New Roman"/>
          <w:color w:val="000000" w:themeColor="text1"/>
          <w:sz w:val="28"/>
          <w:szCs w:val="28"/>
        </w:rPr>
        <w:t xml:space="preserve"> from the system of the proposed system. The hardware in system department if sufficient for system development.</w:t>
      </w:r>
    </w:p>
    <w:p w:rsidR="00E805F5" w:rsidRPr="00E805F5" w:rsidRDefault="00E805F5" w:rsidP="00E805F5">
      <w:pPr>
        <w:spacing w:before="240" w:after="120" w:line="360" w:lineRule="auto"/>
        <w:jc w:val="both"/>
        <w:rPr>
          <w:rFonts w:ascii="Times New Roman" w:hAnsi="Times New Roman" w:cs="Times New Roman"/>
          <w:b/>
          <w:color w:val="000000" w:themeColor="text1"/>
          <w:sz w:val="28"/>
          <w:szCs w:val="28"/>
        </w:rPr>
      </w:pPr>
      <w:r w:rsidRPr="00E805F5">
        <w:rPr>
          <w:rFonts w:ascii="Times New Roman" w:hAnsi="Times New Roman" w:cs="Times New Roman"/>
          <w:b/>
          <w:color w:val="000000" w:themeColor="text1"/>
          <w:sz w:val="28"/>
          <w:szCs w:val="28"/>
        </w:rPr>
        <w:t>Technical Feasibility</w:t>
      </w:r>
    </w:p>
    <w:p w:rsidR="00E805F5" w:rsidRPr="00E805F5" w:rsidRDefault="00E805F5" w:rsidP="00E805F5">
      <w:pPr>
        <w:spacing w:before="240" w:after="120"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xml:space="preserve">           This study </w:t>
      </w:r>
      <w:proofErr w:type="spellStart"/>
      <w:r w:rsidRPr="00E805F5">
        <w:rPr>
          <w:rFonts w:ascii="Times New Roman" w:hAnsi="Times New Roman" w:cs="Times New Roman"/>
          <w:color w:val="000000" w:themeColor="text1"/>
          <w:sz w:val="28"/>
          <w:szCs w:val="28"/>
        </w:rPr>
        <w:t>center</w:t>
      </w:r>
      <w:proofErr w:type="spellEnd"/>
      <w:r w:rsidRPr="00E805F5">
        <w:rPr>
          <w:rFonts w:ascii="Times New Roman" w:hAnsi="Times New Roman" w:cs="Times New Roman"/>
          <w:color w:val="000000" w:themeColor="text1"/>
          <w:sz w:val="28"/>
          <w:szCs w:val="28"/>
        </w:rPr>
        <w:t xml:space="preserve"> around the system’s department hardware, software and to what extend it can support the proposed system department is having the required hardware and software there is no question of increasing the cost of implementing the proposed system.     The criteria, the proposed system is technically feasible and the proposed system </w:t>
      </w:r>
      <w:proofErr w:type="gramStart"/>
      <w:r w:rsidRPr="00E805F5">
        <w:rPr>
          <w:rFonts w:ascii="Times New Roman" w:hAnsi="Times New Roman" w:cs="Times New Roman"/>
          <w:color w:val="000000" w:themeColor="text1"/>
          <w:sz w:val="28"/>
          <w:szCs w:val="28"/>
        </w:rPr>
        <w:t>can be developed</w:t>
      </w:r>
      <w:proofErr w:type="gramEnd"/>
      <w:r w:rsidRPr="00E805F5">
        <w:rPr>
          <w:rFonts w:ascii="Times New Roman" w:hAnsi="Times New Roman" w:cs="Times New Roman"/>
          <w:color w:val="000000" w:themeColor="text1"/>
          <w:sz w:val="28"/>
          <w:szCs w:val="28"/>
        </w:rPr>
        <w:t xml:space="preserve"> with the existing facility.</w:t>
      </w:r>
    </w:p>
    <w:p w:rsidR="00E805F5" w:rsidRPr="00E805F5" w:rsidRDefault="00E805F5" w:rsidP="00E805F5">
      <w:pPr>
        <w:spacing w:before="240" w:after="120" w:line="360" w:lineRule="auto"/>
        <w:jc w:val="both"/>
        <w:rPr>
          <w:rFonts w:ascii="Times New Roman" w:hAnsi="Times New Roman" w:cs="Times New Roman"/>
          <w:b/>
          <w:color w:val="000000" w:themeColor="text1"/>
          <w:sz w:val="28"/>
          <w:szCs w:val="28"/>
        </w:rPr>
      </w:pPr>
      <w:proofErr w:type="spellStart"/>
      <w:r w:rsidRPr="00E805F5">
        <w:rPr>
          <w:rFonts w:ascii="Times New Roman" w:hAnsi="Times New Roman" w:cs="Times New Roman"/>
          <w:b/>
          <w:color w:val="000000" w:themeColor="text1"/>
          <w:sz w:val="28"/>
          <w:szCs w:val="28"/>
        </w:rPr>
        <w:t>Behavioral</w:t>
      </w:r>
      <w:proofErr w:type="spellEnd"/>
      <w:r w:rsidRPr="00E805F5">
        <w:rPr>
          <w:rFonts w:ascii="Times New Roman" w:hAnsi="Times New Roman" w:cs="Times New Roman"/>
          <w:b/>
          <w:color w:val="000000" w:themeColor="text1"/>
          <w:sz w:val="28"/>
          <w:szCs w:val="28"/>
        </w:rPr>
        <w:t xml:space="preserve"> Feasibility </w:t>
      </w:r>
    </w:p>
    <w:p w:rsidR="00E805F5" w:rsidRPr="00E805F5" w:rsidRDefault="00E805F5" w:rsidP="00E805F5">
      <w:pPr>
        <w:spacing w:before="240" w:after="120"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xml:space="preserve">             People are inherently resistant to change and need sufficient amount of training, which would result in lot of expenditure for the organization. The </w:t>
      </w:r>
      <w:r w:rsidRPr="00E805F5">
        <w:rPr>
          <w:rFonts w:ascii="Times New Roman" w:hAnsi="Times New Roman" w:cs="Times New Roman"/>
          <w:color w:val="000000" w:themeColor="text1"/>
          <w:sz w:val="28"/>
          <w:szCs w:val="28"/>
        </w:rPr>
        <w:lastRenderedPageBreak/>
        <w:t xml:space="preserve">proposed system can generate reports with day-to-day information immediately at the user’s request, instead of getting a report, which </w:t>
      </w:r>
      <w:proofErr w:type="gramStart"/>
      <w:r w:rsidRPr="00E805F5">
        <w:rPr>
          <w:rFonts w:ascii="Times New Roman" w:hAnsi="Times New Roman" w:cs="Times New Roman"/>
          <w:color w:val="000000" w:themeColor="text1"/>
          <w:sz w:val="28"/>
          <w:szCs w:val="28"/>
        </w:rPr>
        <w:t>doesn’t</w:t>
      </w:r>
      <w:proofErr w:type="gramEnd"/>
      <w:r w:rsidRPr="00E805F5">
        <w:rPr>
          <w:rFonts w:ascii="Times New Roman" w:hAnsi="Times New Roman" w:cs="Times New Roman"/>
          <w:color w:val="000000" w:themeColor="text1"/>
          <w:sz w:val="28"/>
          <w:szCs w:val="28"/>
        </w:rPr>
        <w:t xml:space="preserve"> contain much detail.</w:t>
      </w:r>
    </w:p>
    <w:p w:rsidR="00E805F5" w:rsidRPr="00E805F5" w:rsidRDefault="00E805F5" w:rsidP="00E805F5">
      <w:pPr>
        <w:pStyle w:val="Subtitle"/>
        <w:spacing w:before="100" w:beforeAutospacing="1" w:after="100" w:afterAutospacing="1" w:line="360" w:lineRule="auto"/>
        <w:ind w:right="-331"/>
        <w:jc w:val="both"/>
        <w:rPr>
          <w:rFonts w:ascii="Times New Roman" w:hAnsi="Times New Roman" w:cs="Times New Roman"/>
          <w:b/>
          <w:bCs/>
          <w:i w:val="0"/>
          <w:color w:val="000000" w:themeColor="text1"/>
          <w:sz w:val="28"/>
          <w:szCs w:val="28"/>
        </w:rPr>
      </w:pPr>
      <w:r w:rsidRPr="00E805F5">
        <w:rPr>
          <w:rFonts w:ascii="Times New Roman" w:hAnsi="Times New Roman" w:cs="Times New Roman"/>
          <w:b/>
          <w:bCs/>
          <w:i w:val="0"/>
          <w:color w:val="000000" w:themeColor="text1"/>
          <w:sz w:val="28"/>
          <w:szCs w:val="28"/>
        </w:rPr>
        <w:t>System Implementation</w:t>
      </w:r>
    </w:p>
    <w:p w:rsidR="00E805F5" w:rsidRPr="00E805F5" w:rsidRDefault="00E805F5" w:rsidP="00E805F5">
      <w:pPr>
        <w:pStyle w:val="BodyText"/>
        <w:spacing w:before="100" w:beforeAutospacing="1" w:after="100" w:afterAutospacing="1" w:line="360" w:lineRule="auto"/>
        <w:ind w:firstLine="720"/>
        <w:jc w:val="both"/>
        <w:rPr>
          <w:rStyle w:val="style121"/>
          <w:rFonts w:ascii="Times New Roman" w:hAnsi="Times New Roman" w:cs="Times New Roman"/>
          <w:bCs/>
          <w:color w:val="000000" w:themeColor="text1"/>
          <w:sz w:val="28"/>
          <w:szCs w:val="28"/>
        </w:rPr>
      </w:pPr>
      <w:r w:rsidRPr="00E805F5">
        <w:rPr>
          <w:rStyle w:val="style121"/>
          <w:rFonts w:ascii="Times New Roman" w:hAnsi="Times New Roman" w:cs="Times New Roman"/>
          <w:color w:val="000000" w:themeColor="text1"/>
          <w:sz w:val="28"/>
          <w:szCs w:val="28"/>
        </w:rPr>
        <w:t xml:space="preserve">Implementation  of  software  refers  to  the  final  installation  of  the  package  in  its real environment, to the satisfaction of the intended users and the operation of the system. The people are not sure that the software </w:t>
      </w:r>
      <w:proofErr w:type="gramStart"/>
      <w:r w:rsidRPr="00E805F5">
        <w:rPr>
          <w:rStyle w:val="style121"/>
          <w:rFonts w:ascii="Times New Roman" w:hAnsi="Times New Roman" w:cs="Times New Roman"/>
          <w:color w:val="000000" w:themeColor="text1"/>
          <w:sz w:val="28"/>
          <w:szCs w:val="28"/>
        </w:rPr>
        <w:t>is meant</w:t>
      </w:r>
      <w:proofErr w:type="gramEnd"/>
      <w:r w:rsidRPr="00E805F5">
        <w:rPr>
          <w:rStyle w:val="style121"/>
          <w:rFonts w:ascii="Times New Roman" w:hAnsi="Times New Roman" w:cs="Times New Roman"/>
          <w:color w:val="000000" w:themeColor="text1"/>
          <w:sz w:val="28"/>
          <w:szCs w:val="28"/>
        </w:rPr>
        <w:t xml:space="preserve"> to make their job easier. </w:t>
      </w:r>
    </w:p>
    <w:p w:rsidR="00E805F5" w:rsidRPr="00E805F5" w:rsidRDefault="00E805F5" w:rsidP="00E805F5">
      <w:pPr>
        <w:pStyle w:val="BodyText"/>
        <w:widowControl/>
        <w:numPr>
          <w:ilvl w:val="0"/>
          <w:numId w:val="15"/>
        </w:numPr>
        <w:spacing w:before="100" w:beforeAutospacing="1" w:after="100" w:afterAutospacing="1" w:line="360" w:lineRule="auto"/>
        <w:jc w:val="both"/>
        <w:rPr>
          <w:rStyle w:val="style121"/>
          <w:rFonts w:ascii="Times New Roman" w:hAnsi="Times New Roman" w:cs="Times New Roman"/>
          <w:bCs/>
          <w:color w:val="000000" w:themeColor="text1"/>
          <w:sz w:val="28"/>
          <w:szCs w:val="28"/>
        </w:rPr>
      </w:pPr>
      <w:r w:rsidRPr="00E805F5">
        <w:rPr>
          <w:rStyle w:val="style121"/>
          <w:rFonts w:ascii="Times New Roman" w:hAnsi="Times New Roman" w:cs="Times New Roman"/>
          <w:color w:val="000000" w:themeColor="text1"/>
          <w:sz w:val="28"/>
          <w:szCs w:val="28"/>
        </w:rPr>
        <w:t>The active user must be aware of the benefits of using the system</w:t>
      </w:r>
    </w:p>
    <w:p w:rsidR="00E805F5" w:rsidRPr="00E805F5" w:rsidRDefault="00E805F5" w:rsidP="00E805F5">
      <w:pPr>
        <w:pStyle w:val="BodyText"/>
        <w:widowControl/>
        <w:numPr>
          <w:ilvl w:val="0"/>
          <w:numId w:val="15"/>
        </w:numPr>
        <w:spacing w:before="100" w:beforeAutospacing="1" w:after="100" w:afterAutospacing="1" w:line="360" w:lineRule="auto"/>
        <w:jc w:val="both"/>
        <w:rPr>
          <w:rStyle w:val="style121"/>
          <w:rFonts w:ascii="Times New Roman" w:hAnsi="Times New Roman" w:cs="Times New Roman"/>
          <w:bCs/>
          <w:color w:val="000000" w:themeColor="text1"/>
          <w:sz w:val="28"/>
          <w:szCs w:val="28"/>
        </w:rPr>
      </w:pPr>
      <w:r w:rsidRPr="00E805F5">
        <w:rPr>
          <w:rStyle w:val="style121"/>
          <w:rFonts w:ascii="Times New Roman" w:hAnsi="Times New Roman" w:cs="Times New Roman"/>
          <w:color w:val="000000" w:themeColor="text1"/>
          <w:sz w:val="28"/>
          <w:szCs w:val="28"/>
        </w:rPr>
        <w:t>Their confidence in the software built up</w:t>
      </w:r>
    </w:p>
    <w:p w:rsidR="00E805F5" w:rsidRPr="00E805F5" w:rsidRDefault="00E805F5" w:rsidP="00E805F5">
      <w:pPr>
        <w:pStyle w:val="BodyText"/>
        <w:widowControl/>
        <w:numPr>
          <w:ilvl w:val="0"/>
          <w:numId w:val="15"/>
        </w:numPr>
        <w:spacing w:before="100" w:beforeAutospacing="1" w:after="100" w:afterAutospacing="1" w:line="360" w:lineRule="auto"/>
        <w:jc w:val="both"/>
        <w:rPr>
          <w:rStyle w:val="style121"/>
          <w:rFonts w:ascii="Times New Roman" w:hAnsi="Times New Roman" w:cs="Times New Roman"/>
          <w:bCs/>
          <w:color w:val="000000" w:themeColor="text1"/>
          <w:sz w:val="28"/>
          <w:szCs w:val="28"/>
        </w:rPr>
      </w:pPr>
      <w:r w:rsidRPr="00E805F5">
        <w:rPr>
          <w:rStyle w:val="style121"/>
          <w:rFonts w:ascii="Times New Roman" w:hAnsi="Times New Roman" w:cs="Times New Roman"/>
          <w:color w:val="000000" w:themeColor="text1"/>
          <w:sz w:val="28"/>
          <w:szCs w:val="28"/>
        </w:rPr>
        <w:t>Proper guidance is impaired to the user so that he is comfortable in using the application</w:t>
      </w:r>
    </w:p>
    <w:p w:rsidR="00E805F5" w:rsidRPr="00E805F5" w:rsidRDefault="00E805F5" w:rsidP="00E805F5">
      <w:pPr>
        <w:pStyle w:val="BodyText"/>
        <w:spacing w:line="360" w:lineRule="auto"/>
        <w:ind w:firstLine="720"/>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color w:val="000000" w:themeColor="text1"/>
          <w:sz w:val="28"/>
          <w:szCs w:val="28"/>
        </w:rPr>
        <w:t>Before going ahead and viewing the system, the user must know that for viewing the result, the server program should be running in the server. If the server object is not running on the server, the actual processes will not take place.</w:t>
      </w:r>
    </w:p>
    <w:p w:rsidR="00E805F5" w:rsidRPr="00E805F5" w:rsidRDefault="00E805F5" w:rsidP="00E805F5">
      <w:pPr>
        <w:pStyle w:val="BodyText"/>
        <w:spacing w:before="100" w:beforeAutospacing="1" w:after="100" w:afterAutospacing="1" w:line="360" w:lineRule="auto"/>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b/>
          <w:bCs/>
          <w:color w:val="000000" w:themeColor="text1"/>
          <w:sz w:val="28"/>
          <w:szCs w:val="28"/>
        </w:rPr>
        <w:t>User Training</w:t>
      </w:r>
    </w:p>
    <w:p w:rsidR="00E805F5" w:rsidRPr="00E805F5" w:rsidRDefault="00E805F5" w:rsidP="00E805F5">
      <w:pPr>
        <w:pStyle w:val="BodyText"/>
        <w:spacing w:before="100" w:beforeAutospacing="1" w:after="100" w:afterAutospacing="1" w:line="360" w:lineRule="auto"/>
        <w:ind w:firstLine="720"/>
        <w:jc w:val="both"/>
        <w:rPr>
          <w:rStyle w:val="style121"/>
          <w:rFonts w:ascii="Times New Roman" w:hAnsi="Times New Roman" w:cs="Times New Roman"/>
          <w:bCs/>
          <w:color w:val="000000" w:themeColor="text1"/>
          <w:sz w:val="28"/>
          <w:szCs w:val="28"/>
        </w:rPr>
      </w:pPr>
      <w:r w:rsidRPr="00E805F5">
        <w:rPr>
          <w:rStyle w:val="style121"/>
          <w:rFonts w:ascii="Times New Roman" w:hAnsi="Times New Roman" w:cs="Times New Roman"/>
          <w:color w:val="000000" w:themeColor="text1"/>
          <w:sz w:val="28"/>
          <w:szCs w:val="28"/>
        </w:rPr>
        <w:t xml:space="preserve">To achieve the objectives and benefits expected from the proposed system it is essential for the people who will be involved to be confident of their role in the new system. As system becomes more complex, the need for education and training is more and more important. Education is complementary to training. It brings life to formal training by explaining the background to the resources for them. Education involves creating the right atmosphere and motivating user staff. Education information can make training more interesting and more understandable. </w:t>
      </w:r>
    </w:p>
    <w:p w:rsidR="00E805F5" w:rsidRPr="00E805F5" w:rsidRDefault="00E805F5" w:rsidP="00E805F5">
      <w:pPr>
        <w:pStyle w:val="BodyText"/>
        <w:spacing w:before="100" w:beforeAutospacing="1" w:after="100" w:afterAutospacing="1" w:line="360" w:lineRule="auto"/>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b/>
          <w:bCs/>
          <w:color w:val="000000" w:themeColor="text1"/>
          <w:sz w:val="28"/>
          <w:szCs w:val="28"/>
        </w:rPr>
        <w:t>Training on the Application Software</w:t>
      </w:r>
    </w:p>
    <w:p w:rsidR="00E805F5" w:rsidRPr="00E805F5" w:rsidRDefault="00E805F5" w:rsidP="00E805F5">
      <w:pPr>
        <w:tabs>
          <w:tab w:val="left" w:pos="1185"/>
        </w:tabs>
        <w:spacing w:after="0" w:line="360" w:lineRule="auto"/>
        <w:jc w:val="both"/>
        <w:rPr>
          <w:rStyle w:val="style121"/>
          <w:rFonts w:ascii="Times New Roman" w:hAnsi="Times New Roman" w:cs="Times New Roman"/>
          <w:b/>
          <w:bCs/>
          <w:color w:val="000000" w:themeColor="text1"/>
          <w:sz w:val="28"/>
          <w:szCs w:val="28"/>
        </w:rPr>
      </w:pPr>
      <w:r w:rsidRPr="00E805F5">
        <w:rPr>
          <w:rFonts w:ascii="Times New Roman" w:hAnsi="Times New Roman" w:cs="Times New Roman"/>
          <w:color w:val="000000" w:themeColor="text1"/>
          <w:sz w:val="28"/>
          <w:szCs w:val="28"/>
          <w:lang w:eastAsia="ar-SA"/>
        </w:rPr>
        <w:lastRenderedPageBreak/>
        <w:tab/>
      </w:r>
      <w:r w:rsidRPr="00E805F5">
        <w:rPr>
          <w:rStyle w:val="style121"/>
          <w:rFonts w:ascii="Times New Roman" w:hAnsi="Times New Roman" w:cs="Times New Roman"/>
          <w:color w:val="000000" w:themeColor="text1"/>
          <w:sz w:val="28"/>
          <w:szCs w:val="28"/>
        </w:rPr>
        <w:tab/>
        <w:t xml:space="preserve">After providing the necessary basic training on the computer awareness, the users will have to </w:t>
      </w:r>
      <w:proofErr w:type="gramStart"/>
      <w:r w:rsidRPr="00E805F5">
        <w:rPr>
          <w:rStyle w:val="style121"/>
          <w:rFonts w:ascii="Times New Roman" w:hAnsi="Times New Roman" w:cs="Times New Roman"/>
          <w:color w:val="000000" w:themeColor="text1"/>
          <w:sz w:val="28"/>
          <w:szCs w:val="28"/>
        </w:rPr>
        <w:t>be trained</w:t>
      </w:r>
      <w:proofErr w:type="gramEnd"/>
      <w:r w:rsidRPr="00E805F5">
        <w:rPr>
          <w:rStyle w:val="style121"/>
          <w:rFonts w:ascii="Times New Roman" w:hAnsi="Times New Roman" w:cs="Times New Roman"/>
          <w:color w:val="000000" w:themeColor="text1"/>
          <w:sz w:val="28"/>
          <w:szCs w:val="28"/>
        </w:rPr>
        <w:t xml:space="preserve"> on the new application software. This will give the underlying philosophy of the use of the new system such as the screen flow, screen design, type of help on the screen, type of errors while entering the data, the corresponding validation check at each entry and the ways to correct the data entered. This training may be different across different user groups and across different levels of hierarchy.</w:t>
      </w:r>
    </w:p>
    <w:p w:rsidR="00E805F5" w:rsidRPr="00E805F5" w:rsidRDefault="00E805F5" w:rsidP="00E805F5">
      <w:pPr>
        <w:pStyle w:val="BodyText"/>
        <w:spacing w:before="100" w:beforeAutospacing="1" w:after="100" w:afterAutospacing="1" w:line="360" w:lineRule="auto"/>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b/>
          <w:bCs/>
          <w:color w:val="000000" w:themeColor="text1"/>
          <w:sz w:val="28"/>
          <w:szCs w:val="28"/>
        </w:rPr>
        <w:t>Operational Documentation</w:t>
      </w:r>
    </w:p>
    <w:p w:rsidR="00E805F5" w:rsidRPr="00E805F5" w:rsidRDefault="00E805F5" w:rsidP="00E805F5">
      <w:pPr>
        <w:pStyle w:val="BodyText"/>
        <w:spacing w:before="100" w:beforeAutospacing="1" w:after="100" w:afterAutospacing="1" w:line="360" w:lineRule="auto"/>
        <w:ind w:firstLine="720"/>
        <w:jc w:val="both"/>
        <w:rPr>
          <w:rStyle w:val="style121"/>
          <w:rFonts w:ascii="Times New Roman" w:hAnsi="Times New Roman" w:cs="Times New Roman"/>
          <w:color w:val="000000" w:themeColor="text1"/>
          <w:sz w:val="28"/>
          <w:szCs w:val="28"/>
        </w:rPr>
      </w:pPr>
      <w:r w:rsidRPr="00E805F5">
        <w:rPr>
          <w:rStyle w:val="style121"/>
          <w:rFonts w:ascii="Times New Roman" w:hAnsi="Times New Roman" w:cs="Times New Roman"/>
          <w:color w:val="000000" w:themeColor="text1"/>
          <w:sz w:val="28"/>
          <w:szCs w:val="28"/>
        </w:rPr>
        <w:t xml:space="preserve">Once the implementation plan is decided, it is essential that the user of the system </w:t>
      </w:r>
      <w:proofErr w:type="gramStart"/>
      <w:r w:rsidRPr="00E805F5">
        <w:rPr>
          <w:rStyle w:val="style121"/>
          <w:rFonts w:ascii="Times New Roman" w:hAnsi="Times New Roman" w:cs="Times New Roman"/>
          <w:color w:val="000000" w:themeColor="text1"/>
          <w:sz w:val="28"/>
          <w:szCs w:val="28"/>
        </w:rPr>
        <w:t>is made</w:t>
      </w:r>
      <w:proofErr w:type="gramEnd"/>
      <w:r w:rsidRPr="00E805F5">
        <w:rPr>
          <w:rStyle w:val="style121"/>
          <w:rFonts w:ascii="Times New Roman" w:hAnsi="Times New Roman" w:cs="Times New Roman"/>
          <w:color w:val="000000" w:themeColor="text1"/>
          <w:sz w:val="28"/>
          <w:szCs w:val="28"/>
        </w:rPr>
        <w:t xml:space="preserve"> familiar and comfortable with the environment. A documentation providing the whole operations of the system </w:t>
      </w:r>
      <w:proofErr w:type="gramStart"/>
      <w:r w:rsidRPr="00E805F5">
        <w:rPr>
          <w:rStyle w:val="style121"/>
          <w:rFonts w:ascii="Times New Roman" w:hAnsi="Times New Roman" w:cs="Times New Roman"/>
          <w:color w:val="000000" w:themeColor="text1"/>
          <w:sz w:val="28"/>
          <w:szCs w:val="28"/>
        </w:rPr>
        <w:t>is being developed</w:t>
      </w:r>
      <w:proofErr w:type="gramEnd"/>
      <w:r w:rsidRPr="00E805F5">
        <w:rPr>
          <w:rStyle w:val="style121"/>
          <w:rFonts w:ascii="Times New Roman" w:hAnsi="Times New Roman" w:cs="Times New Roman"/>
          <w:color w:val="000000" w:themeColor="text1"/>
          <w:sz w:val="28"/>
          <w:szCs w:val="28"/>
        </w:rPr>
        <w:t xml:space="preserve">. Useful tips and guidance </w:t>
      </w:r>
      <w:proofErr w:type="gramStart"/>
      <w:r w:rsidRPr="00E805F5">
        <w:rPr>
          <w:rStyle w:val="style121"/>
          <w:rFonts w:ascii="Times New Roman" w:hAnsi="Times New Roman" w:cs="Times New Roman"/>
          <w:color w:val="000000" w:themeColor="text1"/>
          <w:sz w:val="28"/>
          <w:szCs w:val="28"/>
        </w:rPr>
        <w:t>is given</w:t>
      </w:r>
      <w:proofErr w:type="gramEnd"/>
      <w:r w:rsidRPr="00E805F5">
        <w:rPr>
          <w:rStyle w:val="style121"/>
          <w:rFonts w:ascii="Times New Roman" w:hAnsi="Times New Roman" w:cs="Times New Roman"/>
          <w:color w:val="000000" w:themeColor="text1"/>
          <w:sz w:val="28"/>
          <w:szCs w:val="28"/>
        </w:rPr>
        <w:t xml:space="preserve"> inside the application itself to the user. The system is developed user friendly so that the user can work the system from the tips given in the application itself. </w:t>
      </w:r>
    </w:p>
    <w:p w:rsidR="00E805F5" w:rsidRPr="00E805F5" w:rsidRDefault="00E805F5" w:rsidP="00E805F5">
      <w:pPr>
        <w:pStyle w:val="BodyText"/>
        <w:tabs>
          <w:tab w:val="left" w:pos="4080"/>
        </w:tabs>
        <w:spacing w:before="100" w:beforeAutospacing="1" w:after="100" w:afterAutospacing="1" w:line="360" w:lineRule="auto"/>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b/>
          <w:bCs/>
          <w:color w:val="000000" w:themeColor="text1"/>
          <w:sz w:val="28"/>
          <w:szCs w:val="28"/>
        </w:rPr>
        <w:t>System Maintenance</w:t>
      </w:r>
    </w:p>
    <w:p w:rsidR="00E805F5" w:rsidRPr="00E805F5" w:rsidRDefault="00E805F5" w:rsidP="00E805F5">
      <w:pPr>
        <w:pStyle w:val="BodyText"/>
        <w:spacing w:before="100" w:beforeAutospacing="1" w:after="100" w:afterAutospacing="1" w:line="360" w:lineRule="auto"/>
        <w:ind w:firstLine="720"/>
        <w:jc w:val="both"/>
        <w:rPr>
          <w:rStyle w:val="style121"/>
          <w:rFonts w:ascii="Times New Roman" w:hAnsi="Times New Roman" w:cs="Times New Roman"/>
          <w:bCs/>
          <w:color w:val="000000" w:themeColor="text1"/>
          <w:sz w:val="28"/>
          <w:szCs w:val="28"/>
        </w:rPr>
      </w:pPr>
      <w:r w:rsidRPr="00E805F5">
        <w:rPr>
          <w:rStyle w:val="style121"/>
          <w:rFonts w:ascii="Times New Roman" w:hAnsi="Times New Roman" w:cs="Times New Roman"/>
          <w:color w:val="000000" w:themeColor="text1"/>
          <w:sz w:val="28"/>
          <w:szCs w:val="28"/>
        </w:rPr>
        <w:t xml:space="preserve">The maintenance phase of the software cycle is the time in which software performs useful work. After a system </w:t>
      </w:r>
      <w:proofErr w:type="gramStart"/>
      <w:r w:rsidRPr="00E805F5">
        <w:rPr>
          <w:rStyle w:val="style121"/>
          <w:rFonts w:ascii="Times New Roman" w:hAnsi="Times New Roman" w:cs="Times New Roman"/>
          <w:color w:val="000000" w:themeColor="text1"/>
          <w:sz w:val="28"/>
          <w:szCs w:val="28"/>
        </w:rPr>
        <w:t>is successfully implemented</w:t>
      </w:r>
      <w:proofErr w:type="gramEnd"/>
      <w:r w:rsidRPr="00E805F5">
        <w:rPr>
          <w:rStyle w:val="style121"/>
          <w:rFonts w:ascii="Times New Roman" w:hAnsi="Times New Roman" w:cs="Times New Roman"/>
          <w:color w:val="000000" w:themeColor="text1"/>
          <w:sz w:val="28"/>
          <w:szCs w:val="28"/>
        </w:rPr>
        <w:t xml:space="preserve">, it should be maintained in a proper manner. System maintenance is an important aspect in the software development life cycle. The need for system maintenance is to make adaptable to the changes in the system environment. There may be social, technical and other environmental changes, which affect a </w:t>
      </w:r>
      <w:proofErr w:type="gramStart"/>
      <w:r w:rsidRPr="00E805F5">
        <w:rPr>
          <w:rStyle w:val="style121"/>
          <w:rFonts w:ascii="Times New Roman" w:hAnsi="Times New Roman" w:cs="Times New Roman"/>
          <w:color w:val="000000" w:themeColor="text1"/>
          <w:sz w:val="28"/>
          <w:szCs w:val="28"/>
        </w:rPr>
        <w:t>system which</w:t>
      </w:r>
      <w:proofErr w:type="gramEnd"/>
      <w:r w:rsidRPr="00E805F5">
        <w:rPr>
          <w:rStyle w:val="style121"/>
          <w:rFonts w:ascii="Times New Roman" w:hAnsi="Times New Roman" w:cs="Times New Roman"/>
          <w:color w:val="000000" w:themeColor="text1"/>
          <w:sz w:val="28"/>
          <w:szCs w:val="28"/>
        </w:rPr>
        <w:t xml:space="preserve"> is being implemented. Software product enhancements may involve providing new functional capabilities, improving user displays and mode of interaction, upgrading the performance characteristics of the system. So only thru proper system maintenance procedures, the system can be adapted to cope up with these changes. Software maintenance is of course, far more than “finding mistakes”. </w:t>
      </w:r>
    </w:p>
    <w:p w:rsidR="00E805F5" w:rsidRPr="00E805F5" w:rsidRDefault="00E805F5" w:rsidP="00E805F5">
      <w:pPr>
        <w:pStyle w:val="BodyText"/>
        <w:spacing w:before="100" w:beforeAutospacing="1" w:after="100" w:afterAutospacing="1" w:line="360" w:lineRule="auto"/>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b/>
          <w:bCs/>
          <w:color w:val="000000" w:themeColor="text1"/>
          <w:sz w:val="28"/>
          <w:szCs w:val="28"/>
        </w:rPr>
        <w:lastRenderedPageBreak/>
        <w:t>Corrective Maintenance</w:t>
      </w:r>
    </w:p>
    <w:p w:rsidR="00E805F5" w:rsidRPr="00E805F5" w:rsidRDefault="00E805F5" w:rsidP="00E805F5">
      <w:pPr>
        <w:pStyle w:val="BodyText"/>
        <w:spacing w:before="100" w:beforeAutospacing="1" w:after="100" w:afterAutospacing="1" w:line="360" w:lineRule="auto"/>
        <w:jc w:val="both"/>
        <w:rPr>
          <w:rStyle w:val="style121"/>
          <w:rFonts w:ascii="Times New Roman" w:hAnsi="Times New Roman" w:cs="Times New Roman"/>
          <w:color w:val="000000" w:themeColor="text1"/>
          <w:sz w:val="28"/>
          <w:szCs w:val="28"/>
        </w:rPr>
      </w:pPr>
      <w:r w:rsidRPr="00E805F5">
        <w:rPr>
          <w:rStyle w:val="style121"/>
          <w:rFonts w:ascii="Times New Roman" w:hAnsi="Times New Roman" w:cs="Times New Roman"/>
          <w:color w:val="000000" w:themeColor="text1"/>
          <w:sz w:val="28"/>
          <w:szCs w:val="28"/>
        </w:rPr>
        <w:tab/>
        <w:t xml:space="preserve">The first maintenance activity occurs because it is unreasonable to assume that software testing will uncover all latent errors in a large software system. During the use of any large program,  errors  will  occur  and  be  reported  to  the  developer.  The process that includes the diagnosis and correction of one or more errors </w:t>
      </w:r>
      <w:proofErr w:type="gramStart"/>
      <w:r w:rsidRPr="00E805F5">
        <w:rPr>
          <w:rStyle w:val="style121"/>
          <w:rFonts w:ascii="Times New Roman" w:hAnsi="Times New Roman" w:cs="Times New Roman"/>
          <w:color w:val="000000" w:themeColor="text1"/>
          <w:sz w:val="28"/>
          <w:szCs w:val="28"/>
        </w:rPr>
        <w:t>is called</w:t>
      </w:r>
      <w:proofErr w:type="gramEnd"/>
      <w:r w:rsidRPr="00E805F5">
        <w:rPr>
          <w:rStyle w:val="style121"/>
          <w:rFonts w:ascii="Times New Roman" w:hAnsi="Times New Roman" w:cs="Times New Roman"/>
          <w:color w:val="000000" w:themeColor="text1"/>
          <w:sz w:val="28"/>
          <w:szCs w:val="28"/>
        </w:rPr>
        <w:t xml:space="preserve"> Corrective Maintenance.</w:t>
      </w:r>
    </w:p>
    <w:p w:rsidR="00E805F5" w:rsidRPr="00E805F5" w:rsidRDefault="00E805F5" w:rsidP="00E805F5">
      <w:pPr>
        <w:pStyle w:val="BodyText"/>
        <w:spacing w:before="100" w:beforeAutospacing="1" w:after="100" w:afterAutospacing="1" w:line="360" w:lineRule="auto"/>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b/>
          <w:bCs/>
          <w:color w:val="000000" w:themeColor="text1"/>
          <w:sz w:val="28"/>
          <w:szCs w:val="28"/>
        </w:rPr>
        <w:t>Adaptive Maintenance</w:t>
      </w:r>
    </w:p>
    <w:p w:rsidR="00E805F5" w:rsidRPr="00E805F5" w:rsidRDefault="00E805F5" w:rsidP="00E805F5">
      <w:pPr>
        <w:pStyle w:val="BodyText"/>
        <w:spacing w:before="100" w:beforeAutospacing="1" w:after="100" w:afterAutospacing="1" w:line="360" w:lineRule="auto"/>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color w:val="000000" w:themeColor="text1"/>
          <w:sz w:val="28"/>
          <w:szCs w:val="28"/>
        </w:rPr>
        <w:tab/>
        <w:t xml:space="preserve">The second activity that contributes to a definition of maintenance occurs because of the rapid change that </w:t>
      </w:r>
      <w:proofErr w:type="gramStart"/>
      <w:r w:rsidRPr="00E805F5">
        <w:rPr>
          <w:rStyle w:val="style121"/>
          <w:rFonts w:ascii="Times New Roman" w:hAnsi="Times New Roman" w:cs="Times New Roman"/>
          <w:color w:val="000000" w:themeColor="text1"/>
          <w:sz w:val="28"/>
          <w:szCs w:val="28"/>
        </w:rPr>
        <w:t>is encountered</w:t>
      </w:r>
      <w:proofErr w:type="gramEnd"/>
      <w:r w:rsidRPr="00E805F5">
        <w:rPr>
          <w:rStyle w:val="style121"/>
          <w:rFonts w:ascii="Times New Roman" w:hAnsi="Times New Roman" w:cs="Times New Roman"/>
          <w:color w:val="000000" w:themeColor="text1"/>
          <w:sz w:val="28"/>
          <w:szCs w:val="28"/>
        </w:rPr>
        <w:t xml:space="preserve"> in every aspect of computing. Therefore Adaptive maintenance termed as an activity that modifies software </w:t>
      </w:r>
      <w:proofErr w:type="gramStart"/>
      <w:r w:rsidRPr="00E805F5">
        <w:rPr>
          <w:rStyle w:val="style121"/>
          <w:rFonts w:ascii="Times New Roman" w:hAnsi="Times New Roman" w:cs="Times New Roman"/>
          <w:color w:val="000000" w:themeColor="text1"/>
          <w:sz w:val="28"/>
          <w:szCs w:val="28"/>
        </w:rPr>
        <w:t>to properly interfere</w:t>
      </w:r>
      <w:proofErr w:type="gramEnd"/>
      <w:r w:rsidRPr="00E805F5">
        <w:rPr>
          <w:rStyle w:val="style121"/>
          <w:rFonts w:ascii="Times New Roman" w:hAnsi="Times New Roman" w:cs="Times New Roman"/>
          <w:color w:val="000000" w:themeColor="text1"/>
          <w:sz w:val="28"/>
          <w:szCs w:val="28"/>
        </w:rPr>
        <w:t xml:space="preserve"> with a changing environment is both necessary and commonplace.</w:t>
      </w:r>
    </w:p>
    <w:p w:rsidR="00E805F5" w:rsidRPr="00E805F5" w:rsidRDefault="00E805F5" w:rsidP="00E805F5">
      <w:pPr>
        <w:pStyle w:val="BodyText"/>
        <w:spacing w:before="100" w:beforeAutospacing="1" w:after="100" w:afterAutospacing="1" w:line="360" w:lineRule="auto"/>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b/>
          <w:bCs/>
          <w:color w:val="000000" w:themeColor="text1"/>
          <w:sz w:val="28"/>
          <w:szCs w:val="28"/>
        </w:rPr>
        <w:t>Perceptive Maintenance</w:t>
      </w:r>
    </w:p>
    <w:p w:rsidR="00E805F5" w:rsidRPr="00E805F5" w:rsidRDefault="00E805F5" w:rsidP="00E805F5">
      <w:pPr>
        <w:pStyle w:val="BodyText"/>
        <w:spacing w:before="100" w:beforeAutospacing="1" w:after="100" w:afterAutospacing="1" w:line="360" w:lineRule="auto"/>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color w:val="000000" w:themeColor="text1"/>
          <w:sz w:val="28"/>
          <w:szCs w:val="28"/>
        </w:rPr>
        <w:tab/>
        <w:t xml:space="preserve">The third activity that </w:t>
      </w:r>
      <w:proofErr w:type="gramStart"/>
      <w:r w:rsidRPr="00E805F5">
        <w:rPr>
          <w:rStyle w:val="style121"/>
          <w:rFonts w:ascii="Times New Roman" w:hAnsi="Times New Roman" w:cs="Times New Roman"/>
          <w:color w:val="000000" w:themeColor="text1"/>
          <w:sz w:val="28"/>
          <w:szCs w:val="28"/>
        </w:rPr>
        <w:t>may be applied</w:t>
      </w:r>
      <w:proofErr w:type="gramEnd"/>
      <w:r w:rsidRPr="00E805F5">
        <w:rPr>
          <w:rStyle w:val="style121"/>
          <w:rFonts w:ascii="Times New Roman" w:hAnsi="Times New Roman" w:cs="Times New Roman"/>
          <w:color w:val="000000" w:themeColor="text1"/>
          <w:sz w:val="28"/>
          <w:szCs w:val="28"/>
        </w:rPr>
        <w:t xml:space="preserve"> to a definition of maintenance occurs when a software package is successful. As the software is used, recommendations for new capabilities, modifications to existing functions, and general enhancement </w:t>
      </w:r>
      <w:proofErr w:type="gramStart"/>
      <w:r w:rsidRPr="00E805F5">
        <w:rPr>
          <w:rStyle w:val="style121"/>
          <w:rFonts w:ascii="Times New Roman" w:hAnsi="Times New Roman" w:cs="Times New Roman"/>
          <w:color w:val="000000" w:themeColor="text1"/>
          <w:sz w:val="28"/>
          <w:szCs w:val="28"/>
        </w:rPr>
        <w:t>are received</w:t>
      </w:r>
      <w:proofErr w:type="gramEnd"/>
      <w:r w:rsidRPr="00E805F5">
        <w:rPr>
          <w:rStyle w:val="style121"/>
          <w:rFonts w:ascii="Times New Roman" w:hAnsi="Times New Roman" w:cs="Times New Roman"/>
          <w:color w:val="000000" w:themeColor="text1"/>
          <w:sz w:val="28"/>
          <w:szCs w:val="28"/>
        </w:rPr>
        <w:t xml:space="preserve"> from users. To satisfy requests in this category, Perceptive maintenance </w:t>
      </w:r>
      <w:proofErr w:type="gramStart"/>
      <w:r w:rsidRPr="00E805F5">
        <w:rPr>
          <w:rStyle w:val="style121"/>
          <w:rFonts w:ascii="Times New Roman" w:hAnsi="Times New Roman" w:cs="Times New Roman"/>
          <w:color w:val="000000" w:themeColor="text1"/>
          <w:sz w:val="28"/>
          <w:szCs w:val="28"/>
        </w:rPr>
        <w:t>is performed</w:t>
      </w:r>
      <w:proofErr w:type="gramEnd"/>
      <w:r w:rsidRPr="00E805F5">
        <w:rPr>
          <w:rStyle w:val="style121"/>
          <w:rFonts w:ascii="Times New Roman" w:hAnsi="Times New Roman" w:cs="Times New Roman"/>
          <w:color w:val="000000" w:themeColor="text1"/>
          <w:sz w:val="28"/>
          <w:szCs w:val="28"/>
        </w:rPr>
        <w:t>. This activity accounts for the majority of all efforts expended on software maintenance.</w:t>
      </w:r>
    </w:p>
    <w:p w:rsidR="00E805F5" w:rsidRPr="00E805F5" w:rsidRDefault="00E805F5" w:rsidP="00E805F5">
      <w:pPr>
        <w:pStyle w:val="BodyText"/>
        <w:spacing w:before="100" w:beforeAutospacing="1" w:after="100" w:afterAutospacing="1" w:line="360" w:lineRule="auto"/>
        <w:jc w:val="both"/>
        <w:rPr>
          <w:rStyle w:val="style121"/>
          <w:rFonts w:ascii="Times New Roman" w:hAnsi="Times New Roman" w:cs="Times New Roman"/>
          <w:b/>
          <w:bCs/>
          <w:color w:val="000000" w:themeColor="text1"/>
          <w:sz w:val="28"/>
          <w:szCs w:val="28"/>
        </w:rPr>
      </w:pPr>
    </w:p>
    <w:p w:rsidR="00E805F5" w:rsidRPr="00E805F5" w:rsidRDefault="00E805F5" w:rsidP="00E805F5">
      <w:pPr>
        <w:pStyle w:val="BodyText"/>
        <w:spacing w:before="100" w:beforeAutospacing="1" w:after="100" w:afterAutospacing="1" w:line="360" w:lineRule="auto"/>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b/>
          <w:bCs/>
          <w:color w:val="000000" w:themeColor="text1"/>
          <w:sz w:val="28"/>
          <w:szCs w:val="28"/>
        </w:rPr>
        <w:t>Preventive Maintenance</w:t>
      </w:r>
    </w:p>
    <w:p w:rsidR="00E805F5" w:rsidRPr="00E805F5" w:rsidRDefault="00E805F5" w:rsidP="00E805F5">
      <w:pPr>
        <w:spacing w:line="360" w:lineRule="auto"/>
        <w:ind w:firstLine="720"/>
        <w:jc w:val="both"/>
        <w:rPr>
          <w:rStyle w:val="style121"/>
          <w:rFonts w:ascii="Times New Roman" w:hAnsi="Times New Roman" w:cs="Times New Roman"/>
          <w:color w:val="000000" w:themeColor="text1"/>
          <w:sz w:val="28"/>
          <w:szCs w:val="28"/>
        </w:rPr>
      </w:pPr>
      <w:r w:rsidRPr="00E805F5">
        <w:rPr>
          <w:rStyle w:val="style121"/>
          <w:rFonts w:ascii="Times New Roman" w:hAnsi="Times New Roman" w:cs="Times New Roman"/>
          <w:color w:val="000000" w:themeColor="text1"/>
          <w:sz w:val="28"/>
          <w:szCs w:val="28"/>
        </w:rPr>
        <w:t xml:space="preserve">The fourth maintenance activity occurs when software </w:t>
      </w:r>
      <w:proofErr w:type="gramStart"/>
      <w:r w:rsidRPr="00E805F5">
        <w:rPr>
          <w:rStyle w:val="style121"/>
          <w:rFonts w:ascii="Times New Roman" w:hAnsi="Times New Roman" w:cs="Times New Roman"/>
          <w:color w:val="000000" w:themeColor="text1"/>
          <w:sz w:val="28"/>
          <w:szCs w:val="28"/>
        </w:rPr>
        <w:t>is changed</w:t>
      </w:r>
      <w:proofErr w:type="gramEnd"/>
      <w:r w:rsidRPr="00E805F5">
        <w:rPr>
          <w:rStyle w:val="style121"/>
          <w:rFonts w:ascii="Times New Roman" w:hAnsi="Times New Roman" w:cs="Times New Roman"/>
          <w:color w:val="000000" w:themeColor="text1"/>
          <w:sz w:val="28"/>
          <w:szCs w:val="28"/>
        </w:rPr>
        <w:t xml:space="preserve"> to improve future maintainability or reliability, or to provide a better basis for future </w:t>
      </w:r>
      <w:r w:rsidRPr="00E805F5">
        <w:rPr>
          <w:rStyle w:val="style121"/>
          <w:rFonts w:ascii="Times New Roman" w:hAnsi="Times New Roman" w:cs="Times New Roman"/>
          <w:color w:val="000000" w:themeColor="text1"/>
          <w:sz w:val="28"/>
          <w:szCs w:val="28"/>
        </w:rPr>
        <w:lastRenderedPageBreak/>
        <w:t xml:space="preserve">enhancements. Often called preventive maintenance, this activity </w:t>
      </w:r>
      <w:proofErr w:type="gramStart"/>
      <w:r w:rsidRPr="00E805F5">
        <w:rPr>
          <w:rStyle w:val="style121"/>
          <w:rFonts w:ascii="Times New Roman" w:hAnsi="Times New Roman" w:cs="Times New Roman"/>
          <w:color w:val="000000" w:themeColor="text1"/>
          <w:sz w:val="28"/>
          <w:szCs w:val="28"/>
        </w:rPr>
        <w:t>is characterized</w:t>
      </w:r>
      <w:proofErr w:type="gramEnd"/>
      <w:r w:rsidRPr="00E805F5">
        <w:rPr>
          <w:rStyle w:val="style121"/>
          <w:rFonts w:ascii="Times New Roman" w:hAnsi="Times New Roman" w:cs="Times New Roman"/>
          <w:color w:val="000000" w:themeColor="text1"/>
          <w:sz w:val="28"/>
          <w:szCs w:val="28"/>
        </w:rPr>
        <w:t xml:space="preserve"> by reverse engineering and re-engineering techniques</w:t>
      </w:r>
    </w:p>
    <w:p w:rsidR="00E805F5" w:rsidRPr="00E805F5" w:rsidRDefault="00E805F5" w:rsidP="00E805F5">
      <w:pPr>
        <w:spacing w:before="240" w:after="120" w:line="360" w:lineRule="auto"/>
        <w:ind w:left="90"/>
        <w:jc w:val="both"/>
        <w:rPr>
          <w:rFonts w:ascii="Times New Roman" w:hAnsi="Times New Roman" w:cs="Times New Roman"/>
          <w:color w:val="000000" w:themeColor="text1"/>
          <w:sz w:val="28"/>
          <w:szCs w:val="28"/>
        </w:rPr>
      </w:pPr>
      <w:r w:rsidRPr="00E805F5">
        <w:rPr>
          <w:rFonts w:ascii="Times New Roman" w:eastAsia="Times New Roman" w:hAnsi="Times New Roman" w:cs="Times New Roman"/>
          <w:b/>
          <w:color w:val="000000" w:themeColor="text1"/>
          <w:sz w:val="28"/>
          <w:szCs w:val="28"/>
        </w:rPr>
        <w:t>TESTING OF PRODUCT</w:t>
      </w:r>
    </w:p>
    <w:p w:rsidR="00E805F5" w:rsidRPr="00E805F5" w:rsidRDefault="00E805F5" w:rsidP="00E805F5">
      <w:pPr>
        <w:tabs>
          <w:tab w:val="center" w:pos="4680"/>
        </w:tabs>
        <w:spacing w:line="360" w:lineRule="auto"/>
        <w:ind w:left="90"/>
        <w:jc w:val="both"/>
        <w:rPr>
          <w:rFonts w:ascii="Times New Roman" w:eastAsia="Times New Roman" w:hAnsi="Times New Roman" w:cs="Times New Roman"/>
          <w:color w:val="000000" w:themeColor="text1"/>
          <w:sz w:val="28"/>
          <w:szCs w:val="28"/>
        </w:rPr>
      </w:pPr>
      <w:r w:rsidRPr="00E805F5">
        <w:rPr>
          <w:rFonts w:ascii="Times New Roman" w:hAnsi="Times New Roman" w:cs="Times New Roman"/>
          <w:b/>
          <w:color w:val="000000" w:themeColor="text1"/>
          <w:sz w:val="28"/>
          <w:szCs w:val="28"/>
        </w:rPr>
        <w:t>Testing of Product</w:t>
      </w:r>
      <w:r w:rsidRPr="00E805F5">
        <w:rPr>
          <w:rFonts w:ascii="Times New Roman" w:hAnsi="Times New Roman" w:cs="Times New Roman"/>
          <w:b/>
          <w:color w:val="000000" w:themeColor="text1"/>
          <w:sz w:val="28"/>
          <w:szCs w:val="28"/>
        </w:rPr>
        <w:tab/>
      </w:r>
    </w:p>
    <w:p w:rsidR="00E805F5" w:rsidRPr="00E805F5" w:rsidRDefault="00E805F5" w:rsidP="00E805F5">
      <w:pPr>
        <w:spacing w:line="360" w:lineRule="auto"/>
        <w:ind w:left="90" w:firstLine="630"/>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System testing is the stage of implementation, which aimed at ensuring that system works accurately and efficiently before the live operation commence. Testing is the process of executing a program with the intent of finding an error. A good test case is one that has a high probability of finding an error. A successful test is one that answers a yet undiscovered error.</w:t>
      </w:r>
    </w:p>
    <w:p w:rsidR="00E805F5" w:rsidRPr="00E805F5" w:rsidRDefault="00E805F5" w:rsidP="00E805F5">
      <w:pPr>
        <w:pStyle w:val="NormalWeb"/>
        <w:spacing w:line="360" w:lineRule="auto"/>
        <w:ind w:left="90" w:firstLine="630"/>
        <w:jc w:val="both"/>
        <w:rPr>
          <w:color w:val="000000" w:themeColor="text1"/>
          <w:sz w:val="28"/>
          <w:szCs w:val="28"/>
        </w:rPr>
      </w:pPr>
      <w:r w:rsidRPr="00E805F5">
        <w:rPr>
          <w:color w:val="000000" w:themeColor="text1"/>
          <w:sz w:val="28"/>
          <w:szCs w:val="28"/>
        </w:rPr>
        <w:t xml:space="preserve">Testing is vital to the success of the system.  System testing makes a logical assumption that if all parts of the system are correct, the goal </w:t>
      </w:r>
      <w:proofErr w:type="gramStart"/>
      <w:r w:rsidRPr="00E805F5">
        <w:rPr>
          <w:color w:val="000000" w:themeColor="text1"/>
          <w:sz w:val="28"/>
          <w:szCs w:val="28"/>
        </w:rPr>
        <w:t>will be successfully achieved</w:t>
      </w:r>
      <w:proofErr w:type="gramEnd"/>
      <w:r w:rsidRPr="00E805F5">
        <w:rPr>
          <w:color w:val="000000" w:themeColor="text1"/>
          <w:sz w:val="28"/>
          <w:szCs w:val="28"/>
        </w:rPr>
        <w:t xml:space="preserve">.  The candidate system is subject to variety of tests-on-line response, Volume Street, recovery and security and usability test.  A series of tests </w:t>
      </w:r>
      <w:proofErr w:type="gramStart"/>
      <w:r w:rsidRPr="00E805F5">
        <w:rPr>
          <w:color w:val="000000" w:themeColor="text1"/>
          <w:sz w:val="28"/>
          <w:szCs w:val="28"/>
        </w:rPr>
        <w:t>are performed</w:t>
      </w:r>
      <w:proofErr w:type="gramEnd"/>
      <w:r w:rsidRPr="00E805F5">
        <w:rPr>
          <w:color w:val="000000" w:themeColor="text1"/>
          <w:sz w:val="28"/>
          <w:szCs w:val="28"/>
        </w:rPr>
        <w:t xml:space="preserve"> before the system is ready for the user acceptance testing.  Any engineered product </w:t>
      </w:r>
      <w:proofErr w:type="gramStart"/>
      <w:r w:rsidRPr="00E805F5">
        <w:rPr>
          <w:color w:val="000000" w:themeColor="text1"/>
          <w:sz w:val="28"/>
          <w:szCs w:val="28"/>
        </w:rPr>
        <w:t>can be tested</w:t>
      </w:r>
      <w:proofErr w:type="gramEnd"/>
      <w:r w:rsidRPr="00E805F5">
        <w:rPr>
          <w:color w:val="000000" w:themeColor="text1"/>
          <w:sz w:val="28"/>
          <w:szCs w:val="28"/>
        </w:rPr>
        <w:t xml:space="preserve"> in one of the following ways.  Knowing the specified function that a product has been designed to from, test can be conducted to demonstrate each function is </w:t>
      </w:r>
      <w:proofErr w:type="gramStart"/>
      <w:r w:rsidRPr="00E805F5">
        <w:rPr>
          <w:color w:val="000000" w:themeColor="text1"/>
          <w:sz w:val="28"/>
          <w:szCs w:val="28"/>
        </w:rPr>
        <w:t>fully operational</w:t>
      </w:r>
      <w:proofErr w:type="gramEnd"/>
      <w:r w:rsidRPr="00E805F5">
        <w:rPr>
          <w:color w:val="000000" w:themeColor="text1"/>
          <w:sz w:val="28"/>
          <w:szCs w:val="28"/>
        </w:rPr>
        <w:t xml:space="preserve">.  Knowing the internal working of a product, tests </w:t>
      </w:r>
      <w:proofErr w:type="gramStart"/>
      <w:r w:rsidRPr="00E805F5">
        <w:rPr>
          <w:color w:val="000000" w:themeColor="text1"/>
          <w:sz w:val="28"/>
          <w:szCs w:val="28"/>
        </w:rPr>
        <w:t>can be conducted</w:t>
      </w:r>
      <w:proofErr w:type="gramEnd"/>
      <w:r w:rsidRPr="00E805F5">
        <w:rPr>
          <w:color w:val="000000" w:themeColor="text1"/>
          <w:sz w:val="28"/>
          <w:szCs w:val="28"/>
        </w:rPr>
        <w:t xml:space="preserve"> to ensure that “al gears mesh”, that is the internal operation of the product performs according to the specification and all internal components have been adequately exercised.</w:t>
      </w:r>
    </w:p>
    <w:p w:rsidR="00E805F5" w:rsidRPr="00E805F5" w:rsidRDefault="00E805F5" w:rsidP="00E805F5">
      <w:pPr>
        <w:pStyle w:val="NormalWeb"/>
        <w:tabs>
          <w:tab w:val="left" w:pos="8250"/>
        </w:tabs>
        <w:spacing w:line="360" w:lineRule="auto"/>
        <w:ind w:left="90"/>
        <w:jc w:val="both"/>
        <w:rPr>
          <w:color w:val="000000" w:themeColor="text1"/>
          <w:sz w:val="28"/>
          <w:szCs w:val="28"/>
        </w:rPr>
      </w:pPr>
      <w:r w:rsidRPr="00E805F5">
        <w:rPr>
          <w:b/>
          <w:bCs/>
          <w:color w:val="000000" w:themeColor="text1"/>
          <w:sz w:val="28"/>
          <w:szCs w:val="28"/>
        </w:rPr>
        <w:t>UNIT TESTING</w:t>
      </w:r>
      <w:r w:rsidRPr="00E805F5">
        <w:rPr>
          <w:b/>
          <w:bCs/>
          <w:color w:val="000000" w:themeColor="text1"/>
          <w:sz w:val="28"/>
          <w:szCs w:val="28"/>
        </w:rPr>
        <w:tab/>
      </w:r>
    </w:p>
    <w:p w:rsidR="00E805F5" w:rsidRPr="00E805F5" w:rsidRDefault="00E805F5" w:rsidP="00E805F5">
      <w:pPr>
        <w:pStyle w:val="NormalWeb"/>
        <w:spacing w:line="360" w:lineRule="auto"/>
        <w:ind w:left="90" w:firstLine="630"/>
        <w:jc w:val="both"/>
        <w:rPr>
          <w:color w:val="000000" w:themeColor="text1"/>
          <w:sz w:val="28"/>
          <w:szCs w:val="28"/>
        </w:rPr>
      </w:pPr>
      <w:r w:rsidRPr="00E805F5">
        <w:rPr>
          <w:color w:val="000000" w:themeColor="text1"/>
          <w:sz w:val="28"/>
          <w:szCs w:val="28"/>
        </w:rPr>
        <w:t xml:space="preserve">Unit testing is the testing of each module and the integration of the overall system </w:t>
      </w:r>
      <w:proofErr w:type="gramStart"/>
      <w:r w:rsidRPr="00E805F5">
        <w:rPr>
          <w:color w:val="000000" w:themeColor="text1"/>
          <w:sz w:val="28"/>
          <w:szCs w:val="28"/>
        </w:rPr>
        <w:t>is done</w:t>
      </w:r>
      <w:proofErr w:type="gramEnd"/>
      <w:r w:rsidRPr="00E805F5">
        <w:rPr>
          <w:color w:val="000000" w:themeColor="text1"/>
          <w:sz w:val="28"/>
          <w:szCs w:val="28"/>
        </w:rPr>
        <w:t xml:space="preserve">.  Unit testing becomes verification efforts on the smallest unit of software design in the module.  This </w:t>
      </w:r>
      <w:proofErr w:type="gramStart"/>
      <w:r w:rsidRPr="00E805F5">
        <w:rPr>
          <w:color w:val="000000" w:themeColor="text1"/>
          <w:sz w:val="28"/>
          <w:szCs w:val="28"/>
        </w:rPr>
        <w:t>is also known</w:t>
      </w:r>
      <w:proofErr w:type="gramEnd"/>
      <w:r w:rsidRPr="00E805F5">
        <w:rPr>
          <w:color w:val="000000" w:themeColor="text1"/>
          <w:sz w:val="28"/>
          <w:szCs w:val="28"/>
        </w:rPr>
        <w:t xml:space="preserve"> as ‘module testing’.  The modules of the system </w:t>
      </w:r>
      <w:proofErr w:type="gramStart"/>
      <w:r w:rsidRPr="00E805F5">
        <w:rPr>
          <w:color w:val="000000" w:themeColor="text1"/>
          <w:sz w:val="28"/>
          <w:szCs w:val="28"/>
        </w:rPr>
        <w:t>are tested</w:t>
      </w:r>
      <w:proofErr w:type="gramEnd"/>
      <w:r w:rsidRPr="00E805F5">
        <w:rPr>
          <w:color w:val="000000" w:themeColor="text1"/>
          <w:sz w:val="28"/>
          <w:szCs w:val="28"/>
        </w:rPr>
        <w:t xml:space="preserve"> separately.  This testing is carried out during the programming itself.  In this testing step, each model </w:t>
      </w:r>
      <w:proofErr w:type="gramStart"/>
      <w:r w:rsidRPr="00E805F5">
        <w:rPr>
          <w:color w:val="000000" w:themeColor="text1"/>
          <w:sz w:val="28"/>
          <w:szCs w:val="28"/>
        </w:rPr>
        <w:t>is found</w:t>
      </w:r>
      <w:proofErr w:type="gramEnd"/>
      <w:r w:rsidRPr="00E805F5">
        <w:rPr>
          <w:color w:val="000000" w:themeColor="text1"/>
          <w:sz w:val="28"/>
          <w:szCs w:val="28"/>
        </w:rPr>
        <w:t xml:space="preserve"> to be working </w:t>
      </w:r>
      <w:r w:rsidRPr="00E805F5">
        <w:rPr>
          <w:color w:val="000000" w:themeColor="text1"/>
          <w:sz w:val="28"/>
          <w:szCs w:val="28"/>
        </w:rPr>
        <w:lastRenderedPageBreak/>
        <w:t xml:space="preserve">satisfactorily as regard to the expected output from the module.  There are some validation checks for the fields.  For example, the validation check </w:t>
      </w:r>
      <w:proofErr w:type="gramStart"/>
      <w:r w:rsidRPr="00E805F5">
        <w:rPr>
          <w:color w:val="000000" w:themeColor="text1"/>
          <w:sz w:val="28"/>
          <w:szCs w:val="28"/>
        </w:rPr>
        <w:t>is done</w:t>
      </w:r>
      <w:proofErr w:type="gramEnd"/>
      <w:r w:rsidRPr="00E805F5">
        <w:rPr>
          <w:color w:val="000000" w:themeColor="text1"/>
          <w:sz w:val="28"/>
          <w:szCs w:val="28"/>
        </w:rPr>
        <w:t xml:space="preserve"> for verifying the data given by the user where both format and validity of the data entered is included.  It is very easy to find error and debug the system.</w:t>
      </w:r>
    </w:p>
    <w:p w:rsidR="00E805F5" w:rsidRPr="00E805F5" w:rsidRDefault="00E805F5" w:rsidP="00E805F5">
      <w:pPr>
        <w:pStyle w:val="NormalWeb"/>
        <w:spacing w:line="360" w:lineRule="auto"/>
        <w:ind w:left="90"/>
        <w:jc w:val="both"/>
        <w:rPr>
          <w:color w:val="000000" w:themeColor="text1"/>
          <w:sz w:val="28"/>
          <w:szCs w:val="28"/>
        </w:rPr>
      </w:pPr>
      <w:r w:rsidRPr="00E805F5">
        <w:rPr>
          <w:b/>
          <w:bCs/>
          <w:color w:val="000000" w:themeColor="text1"/>
          <w:sz w:val="28"/>
          <w:szCs w:val="28"/>
        </w:rPr>
        <w:t>INTEGRATION TESTING</w:t>
      </w:r>
    </w:p>
    <w:p w:rsidR="00E805F5" w:rsidRPr="00E805F5" w:rsidRDefault="00E805F5" w:rsidP="00E805F5">
      <w:pPr>
        <w:pStyle w:val="NormalWeb"/>
        <w:spacing w:line="360" w:lineRule="auto"/>
        <w:ind w:left="90" w:firstLine="630"/>
        <w:jc w:val="both"/>
        <w:rPr>
          <w:color w:val="000000" w:themeColor="text1"/>
          <w:sz w:val="28"/>
          <w:szCs w:val="28"/>
        </w:rPr>
      </w:pPr>
      <w:r w:rsidRPr="00E805F5">
        <w:rPr>
          <w:color w:val="000000" w:themeColor="text1"/>
          <w:sz w:val="28"/>
          <w:szCs w:val="28"/>
        </w:rPr>
        <w:t xml:space="preserve">Data can be lost across an interface, one module can have an adverse effect on the other sub function, when </w:t>
      </w:r>
      <w:proofErr w:type="gramStart"/>
      <w:r w:rsidRPr="00E805F5">
        <w:rPr>
          <w:color w:val="000000" w:themeColor="text1"/>
          <w:sz w:val="28"/>
          <w:szCs w:val="28"/>
        </w:rPr>
        <w:t>combined</w:t>
      </w:r>
      <w:proofErr w:type="gramEnd"/>
      <w:r w:rsidRPr="00E805F5">
        <w:rPr>
          <w:color w:val="000000" w:themeColor="text1"/>
          <w:sz w:val="28"/>
          <w:szCs w:val="28"/>
        </w:rPr>
        <w:t xml:space="preserve">, may not produce the desired major function.  Integrated testing is systematic testing that </w:t>
      </w:r>
      <w:proofErr w:type="gramStart"/>
      <w:r w:rsidRPr="00E805F5">
        <w:rPr>
          <w:color w:val="000000" w:themeColor="text1"/>
          <w:sz w:val="28"/>
          <w:szCs w:val="28"/>
        </w:rPr>
        <w:t>can be done</w:t>
      </w:r>
      <w:proofErr w:type="gramEnd"/>
      <w:r w:rsidRPr="00E805F5">
        <w:rPr>
          <w:color w:val="000000" w:themeColor="text1"/>
          <w:sz w:val="28"/>
          <w:szCs w:val="28"/>
        </w:rPr>
        <w:t xml:space="preserve"> with sample data.  The need for the integrated test is to find the overall system performance. There are two types of integration testing. They are:</w:t>
      </w:r>
    </w:p>
    <w:p w:rsidR="00E805F5" w:rsidRPr="00E805F5" w:rsidRDefault="00E805F5" w:rsidP="00E805F5">
      <w:pPr>
        <w:pStyle w:val="NormalWeb"/>
        <w:numPr>
          <w:ilvl w:val="0"/>
          <w:numId w:val="11"/>
        </w:numPr>
        <w:suppressAutoHyphens/>
        <w:spacing w:before="280" w:beforeAutospacing="0" w:after="0" w:afterAutospacing="0" w:line="360" w:lineRule="auto"/>
        <w:ind w:left="90" w:firstLine="0"/>
        <w:jc w:val="both"/>
        <w:rPr>
          <w:color w:val="000000" w:themeColor="text1"/>
          <w:sz w:val="28"/>
          <w:szCs w:val="28"/>
        </w:rPr>
      </w:pPr>
      <w:r w:rsidRPr="00E805F5">
        <w:rPr>
          <w:color w:val="000000" w:themeColor="text1"/>
          <w:sz w:val="28"/>
          <w:szCs w:val="28"/>
        </w:rPr>
        <w:t>Top-down integration testing.</w:t>
      </w:r>
    </w:p>
    <w:p w:rsidR="00E805F5" w:rsidRPr="00E805F5" w:rsidRDefault="00E805F5" w:rsidP="00E805F5">
      <w:pPr>
        <w:pStyle w:val="NormalWeb"/>
        <w:numPr>
          <w:ilvl w:val="0"/>
          <w:numId w:val="11"/>
        </w:numPr>
        <w:suppressAutoHyphens/>
        <w:spacing w:before="0" w:beforeAutospacing="0" w:after="280" w:afterAutospacing="0" w:line="360" w:lineRule="auto"/>
        <w:ind w:left="90" w:firstLine="0"/>
        <w:jc w:val="both"/>
        <w:rPr>
          <w:b/>
          <w:bCs/>
          <w:color w:val="000000" w:themeColor="text1"/>
          <w:sz w:val="28"/>
          <w:szCs w:val="28"/>
        </w:rPr>
      </w:pPr>
      <w:r w:rsidRPr="00E805F5">
        <w:rPr>
          <w:color w:val="000000" w:themeColor="text1"/>
          <w:sz w:val="28"/>
          <w:szCs w:val="28"/>
        </w:rPr>
        <w:t>Bottom-up integration testing.</w:t>
      </w:r>
    </w:p>
    <w:p w:rsidR="00E805F5" w:rsidRPr="00E805F5" w:rsidRDefault="00E805F5" w:rsidP="00E805F5">
      <w:pPr>
        <w:pStyle w:val="NormalWeb"/>
        <w:spacing w:line="360" w:lineRule="auto"/>
        <w:ind w:left="90"/>
        <w:jc w:val="both"/>
        <w:rPr>
          <w:color w:val="000000" w:themeColor="text1"/>
          <w:sz w:val="28"/>
          <w:szCs w:val="28"/>
        </w:rPr>
      </w:pPr>
      <w:r w:rsidRPr="00E805F5">
        <w:rPr>
          <w:b/>
          <w:bCs/>
          <w:color w:val="000000" w:themeColor="text1"/>
          <w:sz w:val="28"/>
          <w:szCs w:val="28"/>
        </w:rPr>
        <w:t>WHITE BOX TESTING</w:t>
      </w:r>
    </w:p>
    <w:p w:rsidR="00E805F5" w:rsidRPr="00E805F5" w:rsidRDefault="00E805F5" w:rsidP="00E805F5">
      <w:pPr>
        <w:pStyle w:val="NormalWeb"/>
        <w:spacing w:line="360" w:lineRule="auto"/>
        <w:ind w:left="90" w:firstLine="630"/>
        <w:jc w:val="both"/>
        <w:rPr>
          <w:color w:val="000000" w:themeColor="text1"/>
          <w:sz w:val="28"/>
          <w:szCs w:val="28"/>
        </w:rPr>
      </w:pPr>
      <w:r w:rsidRPr="00E805F5">
        <w:rPr>
          <w:color w:val="000000" w:themeColor="text1"/>
          <w:sz w:val="28"/>
          <w:szCs w:val="28"/>
        </w:rPr>
        <w:t xml:space="preserve">White Box testing is a test case design method that uses the control structure of the procedural design to drive cases.  Using the white box testing methods, we derived test cases that guarantee that all independent paths within a module </w:t>
      </w:r>
      <w:proofErr w:type="gramStart"/>
      <w:r w:rsidRPr="00E805F5">
        <w:rPr>
          <w:color w:val="000000" w:themeColor="text1"/>
          <w:sz w:val="28"/>
          <w:szCs w:val="28"/>
        </w:rPr>
        <w:t>have been exercised</w:t>
      </w:r>
      <w:proofErr w:type="gramEnd"/>
      <w:r w:rsidRPr="00E805F5">
        <w:rPr>
          <w:color w:val="000000" w:themeColor="text1"/>
          <w:sz w:val="28"/>
          <w:szCs w:val="28"/>
        </w:rPr>
        <w:t xml:space="preserve"> at least once.</w:t>
      </w:r>
    </w:p>
    <w:p w:rsidR="00E805F5" w:rsidRPr="00E805F5" w:rsidRDefault="00E805F5" w:rsidP="00E805F5">
      <w:pPr>
        <w:pStyle w:val="NormalWeb"/>
        <w:spacing w:line="360" w:lineRule="auto"/>
        <w:ind w:left="90"/>
        <w:jc w:val="both"/>
        <w:rPr>
          <w:color w:val="000000" w:themeColor="text1"/>
          <w:sz w:val="28"/>
          <w:szCs w:val="28"/>
        </w:rPr>
      </w:pPr>
      <w:r w:rsidRPr="00E805F5">
        <w:rPr>
          <w:b/>
          <w:bCs/>
          <w:color w:val="000000" w:themeColor="text1"/>
          <w:sz w:val="28"/>
          <w:szCs w:val="28"/>
        </w:rPr>
        <w:t>BLACK BOX TESTING</w:t>
      </w:r>
    </w:p>
    <w:p w:rsidR="00E805F5" w:rsidRPr="00E805F5" w:rsidRDefault="00E805F5" w:rsidP="00E805F5">
      <w:pPr>
        <w:pStyle w:val="ListParagraph"/>
        <w:numPr>
          <w:ilvl w:val="0"/>
          <w:numId w:val="12"/>
        </w:numPr>
        <w:suppressAutoHyphens/>
        <w:spacing w:before="280" w:after="0"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Black box testing is done to find incorrect or missing function</w:t>
      </w:r>
    </w:p>
    <w:p w:rsidR="00E805F5" w:rsidRPr="00E805F5" w:rsidRDefault="00E805F5" w:rsidP="00E805F5">
      <w:pPr>
        <w:pStyle w:val="ListParagraph"/>
        <w:numPr>
          <w:ilvl w:val="0"/>
          <w:numId w:val="12"/>
        </w:numPr>
        <w:suppressAutoHyphens/>
        <w:spacing w:after="0"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Interface error</w:t>
      </w:r>
    </w:p>
    <w:p w:rsidR="00E805F5" w:rsidRPr="00E805F5" w:rsidRDefault="00E805F5" w:rsidP="00E805F5">
      <w:pPr>
        <w:pStyle w:val="ListParagraph"/>
        <w:numPr>
          <w:ilvl w:val="0"/>
          <w:numId w:val="12"/>
        </w:numPr>
        <w:suppressAutoHyphens/>
        <w:spacing w:after="0"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Errors in external database access</w:t>
      </w:r>
    </w:p>
    <w:p w:rsidR="00E805F5" w:rsidRPr="00E805F5" w:rsidRDefault="00E805F5" w:rsidP="00E805F5">
      <w:pPr>
        <w:pStyle w:val="ListParagraph"/>
        <w:numPr>
          <w:ilvl w:val="0"/>
          <w:numId w:val="12"/>
        </w:numPr>
        <w:suppressAutoHyphens/>
        <w:spacing w:after="0"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Performance errors</w:t>
      </w:r>
    </w:p>
    <w:p w:rsidR="00E805F5" w:rsidRPr="00E805F5" w:rsidRDefault="00E805F5" w:rsidP="00E805F5">
      <w:pPr>
        <w:pStyle w:val="ListParagraph"/>
        <w:numPr>
          <w:ilvl w:val="0"/>
          <w:numId w:val="12"/>
        </w:numPr>
        <w:suppressAutoHyphens/>
        <w:spacing w:after="280"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Initialization and termination errors</w:t>
      </w:r>
    </w:p>
    <w:p w:rsidR="00E805F5" w:rsidRPr="00E805F5" w:rsidRDefault="00E805F5" w:rsidP="00E805F5">
      <w:pPr>
        <w:spacing w:after="360" w:line="360" w:lineRule="auto"/>
        <w:ind w:left="90" w:firstLine="360"/>
        <w:jc w:val="both"/>
        <w:rPr>
          <w:rFonts w:ascii="Times New Roman" w:hAnsi="Times New Roman" w:cs="Times New Roman"/>
          <w:b/>
          <w:color w:val="000000" w:themeColor="text1"/>
          <w:sz w:val="28"/>
          <w:szCs w:val="28"/>
        </w:rPr>
      </w:pPr>
      <w:r w:rsidRPr="00E805F5">
        <w:rPr>
          <w:rFonts w:ascii="Times New Roman" w:hAnsi="Times New Roman" w:cs="Times New Roman"/>
          <w:color w:val="000000" w:themeColor="text1"/>
          <w:sz w:val="28"/>
          <w:szCs w:val="28"/>
        </w:rPr>
        <w:lastRenderedPageBreak/>
        <w:t xml:space="preserve">In ‘functional testing’, is performed to validate an application conforms to its specifications of correctly performs all its required functions. </w:t>
      </w:r>
      <w:proofErr w:type="gramStart"/>
      <w:r w:rsidRPr="00E805F5">
        <w:rPr>
          <w:rFonts w:ascii="Times New Roman" w:hAnsi="Times New Roman" w:cs="Times New Roman"/>
          <w:color w:val="000000" w:themeColor="text1"/>
          <w:sz w:val="28"/>
          <w:szCs w:val="28"/>
        </w:rPr>
        <w:t>So</w:t>
      </w:r>
      <w:proofErr w:type="gramEnd"/>
      <w:r w:rsidRPr="00E805F5">
        <w:rPr>
          <w:rFonts w:ascii="Times New Roman" w:hAnsi="Times New Roman" w:cs="Times New Roman"/>
          <w:color w:val="000000" w:themeColor="text1"/>
          <w:sz w:val="28"/>
          <w:szCs w:val="28"/>
        </w:rPr>
        <w:t xml:space="preserve"> this testing is also called ‘black box testing’.  It tests the external behaviour of the system.  Here the engineered product can be tested knowing the specified function that a product has been designed to perform, tests can be conducted to demonstrate that each function is </w:t>
      </w:r>
      <w:proofErr w:type="gramStart"/>
      <w:r w:rsidRPr="00E805F5">
        <w:rPr>
          <w:rFonts w:ascii="Times New Roman" w:hAnsi="Times New Roman" w:cs="Times New Roman"/>
          <w:color w:val="000000" w:themeColor="text1"/>
          <w:sz w:val="28"/>
          <w:szCs w:val="28"/>
        </w:rPr>
        <w:t>fully operational</w:t>
      </w:r>
      <w:proofErr w:type="gramEnd"/>
      <w:r w:rsidRPr="00E805F5">
        <w:rPr>
          <w:rFonts w:ascii="Times New Roman" w:hAnsi="Times New Roman" w:cs="Times New Roman"/>
          <w:color w:val="000000" w:themeColor="text1"/>
          <w:sz w:val="28"/>
          <w:szCs w:val="28"/>
        </w:rPr>
        <w:t>.</w:t>
      </w:r>
    </w:p>
    <w:p w:rsidR="00E805F5" w:rsidRPr="00E805F5" w:rsidRDefault="00E805F5" w:rsidP="00E805F5">
      <w:pPr>
        <w:tabs>
          <w:tab w:val="left" w:pos="3360"/>
        </w:tabs>
        <w:spacing w:after="360" w:line="360" w:lineRule="auto"/>
        <w:ind w:left="90"/>
        <w:jc w:val="both"/>
        <w:rPr>
          <w:rFonts w:ascii="Times New Roman" w:hAnsi="Times New Roman" w:cs="Times New Roman"/>
          <w:color w:val="000000" w:themeColor="text1"/>
          <w:sz w:val="28"/>
          <w:szCs w:val="28"/>
        </w:rPr>
      </w:pPr>
      <w:r w:rsidRPr="00E805F5">
        <w:rPr>
          <w:rFonts w:ascii="Times New Roman" w:hAnsi="Times New Roman" w:cs="Times New Roman"/>
          <w:b/>
          <w:color w:val="000000" w:themeColor="text1"/>
          <w:sz w:val="28"/>
          <w:szCs w:val="28"/>
        </w:rPr>
        <w:t>VALIDATION TESTING</w:t>
      </w:r>
    </w:p>
    <w:p w:rsidR="00E805F5" w:rsidRPr="00E805F5" w:rsidRDefault="00E805F5" w:rsidP="00E805F5">
      <w:pPr>
        <w:pStyle w:val="NormalWeb"/>
        <w:spacing w:line="360" w:lineRule="auto"/>
        <w:ind w:left="90" w:firstLine="630"/>
        <w:jc w:val="both"/>
        <w:rPr>
          <w:color w:val="000000" w:themeColor="text1"/>
          <w:sz w:val="28"/>
          <w:szCs w:val="28"/>
        </w:rPr>
      </w:pPr>
      <w:r w:rsidRPr="00E805F5">
        <w:rPr>
          <w:color w:val="000000" w:themeColor="text1"/>
          <w:sz w:val="28"/>
          <w:szCs w:val="28"/>
        </w:rPr>
        <w:t xml:space="preserve">After the culmination of black box testing, software is completed assembly as a package, interfacing errors have been uncovered and corrected and final series of software validation tests begin validation testing </w:t>
      </w:r>
      <w:proofErr w:type="gramStart"/>
      <w:r w:rsidRPr="00E805F5">
        <w:rPr>
          <w:color w:val="000000" w:themeColor="text1"/>
          <w:sz w:val="28"/>
          <w:szCs w:val="28"/>
        </w:rPr>
        <w:t>can be defined</w:t>
      </w:r>
      <w:proofErr w:type="gramEnd"/>
      <w:r w:rsidRPr="00E805F5">
        <w:rPr>
          <w:color w:val="000000" w:themeColor="text1"/>
          <w:sz w:val="28"/>
          <w:szCs w:val="28"/>
        </w:rPr>
        <w:t xml:space="preserve"> as many, but a single definition is that validation succeeds when the software functions in a manner that can be reasonably expected by the customer.</w:t>
      </w:r>
    </w:p>
    <w:p w:rsidR="00E805F5" w:rsidRPr="00E805F5" w:rsidRDefault="00E805F5" w:rsidP="00E805F5">
      <w:pPr>
        <w:pStyle w:val="Heading1"/>
        <w:numPr>
          <w:ilvl w:val="0"/>
          <w:numId w:val="13"/>
        </w:numPr>
        <w:tabs>
          <w:tab w:val="clear" w:pos="432"/>
          <w:tab w:val="num" w:pos="720"/>
        </w:tabs>
        <w:suppressAutoHyphens/>
        <w:spacing w:before="480" w:after="480" w:line="360" w:lineRule="auto"/>
        <w:ind w:left="90" w:firstLine="0"/>
        <w:jc w:val="both"/>
        <w:rPr>
          <w:rFonts w:ascii="Times New Roman" w:hAnsi="Times New Roman" w:cs="Times New Roman"/>
          <w:b/>
          <w:color w:val="000000" w:themeColor="text1"/>
          <w:sz w:val="28"/>
          <w:szCs w:val="28"/>
        </w:rPr>
      </w:pPr>
      <w:r w:rsidRPr="00E805F5">
        <w:rPr>
          <w:rFonts w:ascii="Times New Roman" w:hAnsi="Times New Roman" w:cs="Times New Roman"/>
          <w:color w:val="000000" w:themeColor="text1"/>
          <w:sz w:val="28"/>
          <w:szCs w:val="28"/>
        </w:rPr>
        <w:t>USER ACCEPTANCE TESTING</w:t>
      </w:r>
    </w:p>
    <w:p w:rsidR="00E805F5" w:rsidRPr="00E805F5" w:rsidRDefault="00E805F5" w:rsidP="00E805F5">
      <w:pPr>
        <w:spacing w:after="360" w:line="360" w:lineRule="auto"/>
        <w:ind w:left="90" w:firstLine="630"/>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 xml:space="preserve">User acceptance of the system is the key factor for the success of the system.  The system under consideration </w:t>
      </w:r>
      <w:proofErr w:type="gramStart"/>
      <w:r w:rsidRPr="00E805F5">
        <w:rPr>
          <w:rFonts w:ascii="Times New Roman" w:hAnsi="Times New Roman" w:cs="Times New Roman"/>
          <w:color w:val="000000" w:themeColor="text1"/>
          <w:sz w:val="28"/>
          <w:szCs w:val="28"/>
        </w:rPr>
        <w:t>is tested</w:t>
      </w:r>
      <w:proofErr w:type="gramEnd"/>
      <w:r w:rsidRPr="00E805F5">
        <w:rPr>
          <w:rFonts w:ascii="Times New Roman" w:hAnsi="Times New Roman" w:cs="Times New Roman"/>
          <w:color w:val="000000" w:themeColor="text1"/>
          <w:sz w:val="28"/>
          <w:szCs w:val="28"/>
        </w:rPr>
        <w:t xml:space="preserve"> for user acceptance by constantly keeping in touch with prospective system at the time of developing changes whenever required.</w:t>
      </w:r>
    </w:p>
    <w:p w:rsidR="00E805F5" w:rsidRPr="00E805F5" w:rsidRDefault="00E805F5" w:rsidP="00E805F5">
      <w:pPr>
        <w:pStyle w:val="Heading1"/>
        <w:numPr>
          <w:ilvl w:val="0"/>
          <w:numId w:val="13"/>
        </w:numPr>
        <w:tabs>
          <w:tab w:val="clear" w:pos="432"/>
          <w:tab w:val="num" w:pos="720"/>
        </w:tabs>
        <w:suppressAutoHyphens/>
        <w:spacing w:before="480" w:after="360" w:line="360" w:lineRule="auto"/>
        <w:ind w:left="90" w:firstLine="0"/>
        <w:jc w:val="both"/>
        <w:rPr>
          <w:rFonts w:ascii="Times New Roman" w:hAnsi="Times New Roman" w:cs="Times New Roman"/>
          <w:b/>
          <w:color w:val="000000" w:themeColor="text1"/>
          <w:sz w:val="28"/>
          <w:szCs w:val="28"/>
        </w:rPr>
      </w:pPr>
      <w:r w:rsidRPr="00E805F5">
        <w:rPr>
          <w:rFonts w:ascii="Times New Roman" w:hAnsi="Times New Roman" w:cs="Times New Roman"/>
          <w:color w:val="000000" w:themeColor="text1"/>
          <w:sz w:val="28"/>
          <w:szCs w:val="28"/>
        </w:rPr>
        <w:t>OUTPUT TESTING</w:t>
      </w:r>
    </w:p>
    <w:p w:rsidR="00E805F5" w:rsidRPr="00E805F5" w:rsidRDefault="00E805F5" w:rsidP="00E805F5">
      <w:pPr>
        <w:pStyle w:val="NormalWeb"/>
        <w:spacing w:line="360" w:lineRule="auto"/>
        <w:ind w:left="90" w:firstLine="630"/>
        <w:jc w:val="both"/>
        <w:rPr>
          <w:color w:val="000000" w:themeColor="text1"/>
          <w:sz w:val="28"/>
          <w:szCs w:val="28"/>
        </w:rPr>
      </w:pPr>
      <w:r w:rsidRPr="00E805F5">
        <w:rPr>
          <w:color w:val="000000" w:themeColor="text1"/>
          <w:sz w:val="28"/>
          <w:szCs w:val="28"/>
        </w:rPr>
        <w:t xml:space="preserve">After performing the validation testing, the next step is output asking the user about the format required testing of the proposed system, since no system could be useful if it does not produce the required output in the specific format.  The output displayed or generated by the system under consideration.  Here the output format </w:t>
      </w:r>
      <w:proofErr w:type="gramStart"/>
      <w:r w:rsidRPr="00E805F5">
        <w:rPr>
          <w:color w:val="000000" w:themeColor="text1"/>
          <w:sz w:val="28"/>
          <w:szCs w:val="28"/>
        </w:rPr>
        <w:t>is considered</w:t>
      </w:r>
      <w:proofErr w:type="gramEnd"/>
      <w:r w:rsidRPr="00E805F5">
        <w:rPr>
          <w:color w:val="000000" w:themeColor="text1"/>
          <w:sz w:val="28"/>
          <w:szCs w:val="28"/>
        </w:rPr>
        <w:t xml:space="preserve"> in two ways.  One is screen and the other is printed format.  The output format on the screen </w:t>
      </w:r>
      <w:proofErr w:type="gramStart"/>
      <w:r w:rsidRPr="00E805F5">
        <w:rPr>
          <w:color w:val="000000" w:themeColor="text1"/>
          <w:sz w:val="28"/>
          <w:szCs w:val="28"/>
        </w:rPr>
        <w:t>is found</w:t>
      </w:r>
      <w:proofErr w:type="gramEnd"/>
      <w:r w:rsidRPr="00E805F5">
        <w:rPr>
          <w:color w:val="000000" w:themeColor="text1"/>
          <w:sz w:val="28"/>
          <w:szCs w:val="28"/>
        </w:rPr>
        <w:t xml:space="preserve"> to be </w:t>
      </w:r>
      <w:r w:rsidRPr="00E805F5">
        <w:rPr>
          <w:color w:val="000000" w:themeColor="text1"/>
          <w:sz w:val="28"/>
          <w:szCs w:val="28"/>
        </w:rPr>
        <w:lastRenderedPageBreak/>
        <w:t xml:space="preserve">correct as the format was designed in the system phase according to the user needs.  For the hard </w:t>
      </w:r>
      <w:proofErr w:type="gramStart"/>
      <w:r w:rsidRPr="00E805F5">
        <w:rPr>
          <w:color w:val="000000" w:themeColor="text1"/>
          <w:sz w:val="28"/>
          <w:szCs w:val="28"/>
        </w:rPr>
        <w:t>copy</w:t>
      </w:r>
      <w:proofErr w:type="gramEnd"/>
      <w:r w:rsidRPr="00E805F5">
        <w:rPr>
          <w:color w:val="000000" w:themeColor="text1"/>
          <w:sz w:val="28"/>
          <w:szCs w:val="28"/>
        </w:rPr>
        <w:t xml:space="preserve"> also output comes out as the specified requirements by the user. </w:t>
      </w:r>
      <w:proofErr w:type="gramStart"/>
      <w:r w:rsidRPr="00E805F5">
        <w:rPr>
          <w:color w:val="000000" w:themeColor="text1"/>
          <w:sz w:val="28"/>
          <w:szCs w:val="28"/>
        </w:rPr>
        <w:t>Hence</w:t>
      </w:r>
      <w:proofErr w:type="gramEnd"/>
      <w:r w:rsidRPr="00E805F5">
        <w:rPr>
          <w:color w:val="000000" w:themeColor="text1"/>
          <w:sz w:val="28"/>
          <w:szCs w:val="28"/>
        </w:rPr>
        <w:t xml:space="preserve"> the output testing does not result in any connection in the system.</w:t>
      </w:r>
    </w:p>
    <w:p w:rsidR="00E805F5" w:rsidRPr="00E805F5" w:rsidRDefault="00E805F5" w:rsidP="00E805F5">
      <w:pPr>
        <w:pStyle w:val="Subtitle"/>
        <w:spacing w:before="100" w:beforeAutospacing="1" w:after="100" w:afterAutospacing="1" w:line="360" w:lineRule="auto"/>
        <w:ind w:left="90" w:right="-331"/>
        <w:jc w:val="both"/>
        <w:rPr>
          <w:rFonts w:ascii="Times New Roman" w:hAnsi="Times New Roman" w:cs="Times New Roman"/>
          <w:b/>
          <w:bCs/>
          <w:i w:val="0"/>
          <w:color w:val="000000" w:themeColor="text1"/>
          <w:sz w:val="28"/>
          <w:szCs w:val="28"/>
        </w:rPr>
      </w:pPr>
      <w:r w:rsidRPr="00E805F5">
        <w:rPr>
          <w:rFonts w:ascii="Times New Roman" w:hAnsi="Times New Roman" w:cs="Times New Roman"/>
          <w:b/>
          <w:bCs/>
          <w:i w:val="0"/>
          <w:color w:val="000000" w:themeColor="text1"/>
          <w:sz w:val="28"/>
          <w:szCs w:val="28"/>
        </w:rPr>
        <w:t>System Implementation</w:t>
      </w:r>
    </w:p>
    <w:p w:rsidR="00E805F5" w:rsidRPr="00E805F5" w:rsidRDefault="00E805F5" w:rsidP="00E805F5">
      <w:pPr>
        <w:pStyle w:val="BodyText"/>
        <w:spacing w:before="100" w:beforeAutospacing="1" w:after="100" w:afterAutospacing="1" w:line="360" w:lineRule="auto"/>
        <w:ind w:left="90" w:firstLine="360"/>
        <w:jc w:val="both"/>
        <w:rPr>
          <w:rStyle w:val="style121"/>
          <w:rFonts w:ascii="Times New Roman" w:hAnsi="Times New Roman" w:cs="Times New Roman"/>
          <w:color w:val="000000" w:themeColor="text1"/>
          <w:sz w:val="28"/>
          <w:szCs w:val="28"/>
        </w:rPr>
      </w:pPr>
      <w:r w:rsidRPr="00E805F5">
        <w:rPr>
          <w:rStyle w:val="style121"/>
          <w:rFonts w:ascii="Times New Roman" w:hAnsi="Times New Roman" w:cs="Times New Roman"/>
          <w:color w:val="000000" w:themeColor="text1"/>
          <w:sz w:val="28"/>
          <w:szCs w:val="28"/>
        </w:rPr>
        <w:t xml:space="preserve">Implementation  of  software  refers  to  the  final  installation  of  the  package  in  its real environment, to the satisfaction of the intended users and the operation of the system. The people are not sure that the software </w:t>
      </w:r>
      <w:proofErr w:type="gramStart"/>
      <w:r w:rsidRPr="00E805F5">
        <w:rPr>
          <w:rStyle w:val="style121"/>
          <w:rFonts w:ascii="Times New Roman" w:hAnsi="Times New Roman" w:cs="Times New Roman"/>
          <w:color w:val="000000" w:themeColor="text1"/>
          <w:sz w:val="28"/>
          <w:szCs w:val="28"/>
        </w:rPr>
        <w:t>is meant</w:t>
      </w:r>
      <w:proofErr w:type="gramEnd"/>
      <w:r w:rsidRPr="00E805F5">
        <w:rPr>
          <w:rStyle w:val="style121"/>
          <w:rFonts w:ascii="Times New Roman" w:hAnsi="Times New Roman" w:cs="Times New Roman"/>
          <w:color w:val="000000" w:themeColor="text1"/>
          <w:sz w:val="28"/>
          <w:szCs w:val="28"/>
        </w:rPr>
        <w:t xml:space="preserve"> to make their job easier. </w:t>
      </w:r>
    </w:p>
    <w:p w:rsidR="00E805F5" w:rsidRPr="00E805F5" w:rsidRDefault="00E805F5" w:rsidP="00E805F5">
      <w:pPr>
        <w:pStyle w:val="BodyText"/>
        <w:widowControl/>
        <w:numPr>
          <w:ilvl w:val="0"/>
          <w:numId w:val="14"/>
        </w:numPr>
        <w:spacing w:before="100" w:beforeAutospacing="1" w:after="100" w:afterAutospacing="1" w:line="360" w:lineRule="auto"/>
        <w:jc w:val="both"/>
        <w:rPr>
          <w:rStyle w:val="style121"/>
          <w:rFonts w:ascii="Times New Roman" w:hAnsi="Times New Roman" w:cs="Times New Roman"/>
          <w:bCs/>
          <w:color w:val="000000" w:themeColor="text1"/>
          <w:sz w:val="28"/>
          <w:szCs w:val="28"/>
        </w:rPr>
      </w:pPr>
      <w:r w:rsidRPr="00E805F5">
        <w:rPr>
          <w:rStyle w:val="style121"/>
          <w:rFonts w:ascii="Times New Roman" w:hAnsi="Times New Roman" w:cs="Times New Roman"/>
          <w:color w:val="000000" w:themeColor="text1"/>
          <w:sz w:val="28"/>
          <w:szCs w:val="28"/>
        </w:rPr>
        <w:t>The active user must be aware of the benefits of using the system</w:t>
      </w:r>
    </w:p>
    <w:p w:rsidR="00E805F5" w:rsidRPr="00E805F5" w:rsidRDefault="00E805F5" w:rsidP="00E805F5">
      <w:pPr>
        <w:pStyle w:val="BodyText"/>
        <w:widowControl/>
        <w:numPr>
          <w:ilvl w:val="0"/>
          <w:numId w:val="14"/>
        </w:numPr>
        <w:spacing w:before="100" w:beforeAutospacing="1" w:after="100" w:afterAutospacing="1" w:line="360" w:lineRule="auto"/>
        <w:jc w:val="both"/>
        <w:rPr>
          <w:rStyle w:val="style121"/>
          <w:rFonts w:ascii="Times New Roman" w:hAnsi="Times New Roman" w:cs="Times New Roman"/>
          <w:bCs/>
          <w:color w:val="000000" w:themeColor="text1"/>
          <w:sz w:val="28"/>
          <w:szCs w:val="28"/>
        </w:rPr>
      </w:pPr>
      <w:r w:rsidRPr="00E805F5">
        <w:rPr>
          <w:rStyle w:val="style121"/>
          <w:rFonts w:ascii="Times New Roman" w:hAnsi="Times New Roman" w:cs="Times New Roman"/>
          <w:color w:val="000000" w:themeColor="text1"/>
          <w:sz w:val="28"/>
          <w:szCs w:val="28"/>
        </w:rPr>
        <w:t>Their confidence in the software built up</w:t>
      </w:r>
    </w:p>
    <w:p w:rsidR="00E805F5" w:rsidRPr="00E805F5" w:rsidRDefault="00E805F5" w:rsidP="00E805F5">
      <w:pPr>
        <w:pStyle w:val="BodyText"/>
        <w:widowControl/>
        <w:numPr>
          <w:ilvl w:val="0"/>
          <w:numId w:val="14"/>
        </w:numPr>
        <w:spacing w:before="100" w:beforeAutospacing="1" w:after="100" w:afterAutospacing="1" w:line="360" w:lineRule="auto"/>
        <w:jc w:val="both"/>
        <w:rPr>
          <w:rStyle w:val="style121"/>
          <w:rFonts w:ascii="Times New Roman" w:hAnsi="Times New Roman" w:cs="Times New Roman"/>
          <w:bCs/>
          <w:color w:val="000000" w:themeColor="text1"/>
          <w:sz w:val="28"/>
          <w:szCs w:val="28"/>
        </w:rPr>
      </w:pPr>
      <w:r w:rsidRPr="00E805F5">
        <w:rPr>
          <w:rStyle w:val="style121"/>
          <w:rFonts w:ascii="Times New Roman" w:hAnsi="Times New Roman" w:cs="Times New Roman"/>
          <w:color w:val="000000" w:themeColor="text1"/>
          <w:sz w:val="28"/>
          <w:szCs w:val="28"/>
        </w:rPr>
        <w:t>Proper guidance is impaired to the user so that he is comfortable in using the application</w:t>
      </w:r>
    </w:p>
    <w:p w:rsidR="00E805F5" w:rsidRPr="00E805F5" w:rsidRDefault="00E805F5" w:rsidP="00E805F5">
      <w:pPr>
        <w:pStyle w:val="BodyText"/>
        <w:spacing w:line="360" w:lineRule="auto"/>
        <w:ind w:left="90" w:firstLine="360"/>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color w:val="000000" w:themeColor="text1"/>
          <w:sz w:val="28"/>
          <w:szCs w:val="28"/>
        </w:rPr>
        <w:t>Before going ahead and viewing the system, the user must know that for viewing the result, the server program should be running in the server. If the server object is not running on the server, the actual processes will not take place.</w:t>
      </w:r>
    </w:p>
    <w:p w:rsidR="00E805F5" w:rsidRPr="00E805F5" w:rsidRDefault="00E805F5" w:rsidP="00E805F5">
      <w:pPr>
        <w:pStyle w:val="BodyText"/>
        <w:spacing w:before="100" w:beforeAutospacing="1" w:after="100" w:afterAutospacing="1" w:line="360" w:lineRule="auto"/>
        <w:ind w:left="90"/>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b/>
          <w:color w:val="000000" w:themeColor="text1"/>
          <w:sz w:val="28"/>
          <w:szCs w:val="28"/>
        </w:rPr>
        <w:t>User Training</w:t>
      </w:r>
    </w:p>
    <w:p w:rsidR="00E805F5" w:rsidRPr="00E805F5" w:rsidRDefault="00E805F5" w:rsidP="00E805F5">
      <w:pPr>
        <w:pStyle w:val="BodyText"/>
        <w:spacing w:before="100" w:beforeAutospacing="1" w:after="100" w:afterAutospacing="1" w:line="360" w:lineRule="auto"/>
        <w:ind w:left="90" w:firstLine="630"/>
        <w:jc w:val="both"/>
        <w:rPr>
          <w:rStyle w:val="style121"/>
          <w:rFonts w:ascii="Times New Roman" w:hAnsi="Times New Roman" w:cs="Times New Roman"/>
          <w:bCs/>
          <w:color w:val="000000" w:themeColor="text1"/>
          <w:sz w:val="28"/>
          <w:szCs w:val="28"/>
        </w:rPr>
      </w:pPr>
      <w:r w:rsidRPr="00E805F5">
        <w:rPr>
          <w:rStyle w:val="style121"/>
          <w:rFonts w:ascii="Times New Roman" w:hAnsi="Times New Roman" w:cs="Times New Roman"/>
          <w:color w:val="000000" w:themeColor="text1"/>
          <w:sz w:val="28"/>
          <w:szCs w:val="28"/>
        </w:rPr>
        <w:t xml:space="preserve">To achieve the objectives and benefits expected from the proposed system it is essential for the people who will be involved to be confident of their role in the new system. As system becomes more complex, the need for education and training is more and more important. Education is complementary to training. It brings life to formal training by explaining the background to the resources for them. Education involves creating the right atmosphere and motivating user staff. Education information can make training more interesting and more understandable. </w:t>
      </w:r>
    </w:p>
    <w:p w:rsidR="00E805F5" w:rsidRPr="00E805F5" w:rsidRDefault="00E805F5" w:rsidP="00E805F5">
      <w:pPr>
        <w:pStyle w:val="BodyText"/>
        <w:spacing w:before="100" w:beforeAutospacing="1" w:after="100" w:afterAutospacing="1" w:line="360" w:lineRule="auto"/>
        <w:jc w:val="both"/>
        <w:rPr>
          <w:rStyle w:val="style121"/>
          <w:rFonts w:ascii="Times New Roman" w:hAnsi="Times New Roman" w:cs="Times New Roman"/>
          <w:b/>
          <w:color w:val="000000" w:themeColor="text1"/>
          <w:sz w:val="28"/>
          <w:szCs w:val="28"/>
        </w:rPr>
      </w:pPr>
    </w:p>
    <w:p w:rsidR="00E805F5" w:rsidRPr="00E805F5" w:rsidRDefault="00E805F5" w:rsidP="00E805F5">
      <w:pPr>
        <w:pStyle w:val="BodyText"/>
        <w:spacing w:before="100" w:beforeAutospacing="1" w:after="100" w:afterAutospacing="1" w:line="360" w:lineRule="auto"/>
        <w:jc w:val="both"/>
        <w:rPr>
          <w:rStyle w:val="style121"/>
          <w:rFonts w:ascii="Times New Roman" w:hAnsi="Times New Roman" w:cs="Times New Roman"/>
          <w:b/>
          <w:color w:val="000000" w:themeColor="text1"/>
          <w:sz w:val="28"/>
          <w:szCs w:val="28"/>
        </w:rPr>
      </w:pPr>
      <w:r w:rsidRPr="00E805F5">
        <w:rPr>
          <w:rStyle w:val="style121"/>
          <w:rFonts w:ascii="Times New Roman" w:hAnsi="Times New Roman" w:cs="Times New Roman"/>
          <w:b/>
          <w:color w:val="000000" w:themeColor="text1"/>
          <w:sz w:val="28"/>
          <w:szCs w:val="28"/>
        </w:rPr>
        <w:lastRenderedPageBreak/>
        <w:t>Training on the Application Software</w:t>
      </w:r>
    </w:p>
    <w:p w:rsidR="00E805F5" w:rsidRPr="00E805F5" w:rsidRDefault="00E805F5" w:rsidP="00E805F5">
      <w:pPr>
        <w:pStyle w:val="BodyText"/>
        <w:spacing w:before="100" w:beforeAutospacing="1" w:after="100" w:afterAutospacing="1" w:line="360" w:lineRule="auto"/>
        <w:ind w:left="90" w:firstLine="630"/>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color w:val="000000" w:themeColor="text1"/>
          <w:sz w:val="28"/>
          <w:szCs w:val="28"/>
        </w:rPr>
        <w:t xml:space="preserve">After providing the necessary basic training on the computer awareness, the users will have to </w:t>
      </w:r>
      <w:proofErr w:type="gramStart"/>
      <w:r w:rsidRPr="00E805F5">
        <w:rPr>
          <w:rStyle w:val="style121"/>
          <w:rFonts w:ascii="Times New Roman" w:hAnsi="Times New Roman" w:cs="Times New Roman"/>
          <w:color w:val="000000" w:themeColor="text1"/>
          <w:sz w:val="28"/>
          <w:szCs w:val="28"/>
        </w:rPr>
        <w:t>be trained</w:t>
      </w:r>
      <w:proofErr w:type="gramEnd"/>
      <w:r w:rsidRPr="00E805F5">
        <w:rPr>
          <w:rStyle w:val="style121"/>
          <w:rFonts w:ascii="Times New Roman" w:hAnsi="Times New Roman" w:cs="Times New Roman"/>
          <w:color w:val="000000" w:themeColor="text1"/>
          <w:sz w:val="28"/>
          <w:szCs w:val="28"/>
        </w:rPr>
        <w:t xml:space="preserve"> on the new application software. This will give the underlying philosophy of the use of the new system such as the screen flow, screen design, type of help on the screen, type of errors while entering the data, the corresponding validation check at each entry and the ways to correct the data entered. This training may be different across different user groups and across different levels of hierarchy.</w:t>
      </w:r>
    </w:p>
    <w:p w:rsidR="00E805F5" w:rsidRPr="00E805F5" w:rsidRDefault="00E805F5" w:rsidP="00E805F5">
      <w:pPr>
        <w:pStyle w:val="BodyText"/>
        <w:spacing w:before="100" w:beforeAutospacing="1" w:after="100" w:afterAutospacing="1" w:line="360" w:lineRule="auto"/>
        <w:ind w:left="90"/>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b/>
          <w:color w:val="000000" w:themeColor="text1"/>
          <w:sz w:val="28"/>
          <w:szCs w:val="28"/>
        </w:rPr>
        <w:t>Operational Documentation</w:t>
      </w:r>
    </w:p>
    <w:p w:rsidR="00E805F5" w:rsidRPr="00E805F5" w:rsidRDefault="00E805F5" w:rsidP="00E805F5">
      <w:pPr>
        <w:pStyle w:val="BodyText"/>
        <w:spacing w:before="100" w:beforeAutospacing="1" w:after="100" w:afterAutospacing="1" w:line="360" w:lineRule="auto"/>
        <w:ind w:left="90" w:firstLine="630"/>
        <w:jc w:val="both"/>
        <w:rPr>
          <w:rStyle w:val="style121"/>
          <w:rFonts w:ascii="Times New Roman" w:hAnsi="Times New Roman" w:cs="Times New Roman"/>
          <w:color w:val="000000" w:themeColor="text1"/>
          <w:sz w:val="28"/>
          <w:szCs w:val="28"/>
        </w:rPr>
      </w:pPr>
      <w:r w:rsidRPr="00E805F5">
        <w:rPr>
          <w:rStyle w:val="style121"/>
          <w:rFonts w:ascii="Times New Roman" w:hAnsi="Times New Roman" w:cs="Times New Roman"/>
          <w:color w:val="000000" w:themeColor="text1"/>
          <w:sz w:val="28"/>
          <w:szCs w:val="28"/>
        </w:rPr>
        <w:t xml:space="preserve">Once the implementation plan is decided, it is essential that the user of the system </w:t>
      </w:r>
      <w:proofErr w:type="gramStart"/>
      <w:r w:rsidRPr="00E805F5">
        <w:rPr>
          <w:rStyle w:val="style121"/>
          <w:rFonts w:ascii="Times New Roman" w:hAnsi="Times New Roman" w:cs="Times New Roman"/>
          <w:color w:val="000000" w:themeColor="text1"/>
          <w:sz w:val="28"/>
          <w:szCs w:val="28"/>
        </w:rPr>
        <w:t>is made</w:t>
      </w:r>
      <w:proofErr w:type="gramEnd"/>
      <w:r w:rsidRPr="00E805F5">
        <w:rPr>
          <w:rStyle w:val="style121"/>
          <w:rFonts w:ascii="Times New Roman" w:hAnsi="Times New Roman" w:cs="Times New Roman"/>
          <w:color w:val="000000" w:themeColor="text1"/>
          <w:sz w:val="28"/>
          <w:szCs w:val="28"/>
        </w:rPr>
        <w:t xml:space="preserve"> familiar and comfortable with the environment. A documentation providing the whole operations of the system </w:t>
      </w:r>
      <w:proofErr w:type="gramStart"/>
      <w:r w:rsidRPr="00E805F5">
        <w:rPr>
          <w:rStyle w:val="style121"/>
          <w:rFonts w:ascii="Times New Roman" w:hAnsi="Times New Roman" w:cs="Times New Roman"/>
          <w:color w:val="000000" w:themeColor="text1"/>
          <w:sz w:val="28"/>
          <w:szCs w:val="28"/>
        </w:rPr>
        <w:t>is being developed</w:t>
      </w:r>
      <w:proofErr w:type="gramEnd"/>
      <w:r w:rsidRPr="00E805F5">
        <w:rPr>
          <w:rStyle w:val="style121"/>
          <w:rFonts w:ascii="Times New Roman" w:hAnsi="Times New Roman" w:cs="Times New Roman"/>
          <w:color w:val="000000" w:themeColor="text1"/>
          <w:sz w:val="28"/>
          <w:szCs w:val="28"/>
        </w:rPr>
        <w:t xml:space="preserve">. Useful tips and guidance </w:t>
      </w:r>
      <w:proofErr w:type="gramStart"/>
      <w:r w:rsidRPr="00E805F5">
        <w:rPr>
          <w:rStyle w:val="style121"/>
          <w:rFonts w:ascii="Times New Roman" w:hAnsi="Times New Roman" w:cs="Times New Roman"/>
          <w:color w:val="000000" w:themeColor="text1"/>
          <w:sz w:val="28"/>
          <w:szCs w:val="28"/>
        </w:rPr>
        <w:t>is given</w:t>
      </w:r>
      <w:proofErr w:type="gramEnd"/>
      <w:r w:rsidRPr="00E805F5">
        <w:rPr>
          <w:rStyle w:val="style121"/>
          <w:rFonts w:ascii="Times New Roman" w:hAnsi="Times New Roman" w:cs="Times New Roman"/>
          <w:color w:val="000000" w:themeColor="text1"/>
          <w:sz w:val="28"/>
          <w:szCs w:val="28"/>
        </w:rPr>
        <w:t xml:space="preserve"> inside the application itself to the user. The system is developed user friendly so that the user can work the system from the tips given in the application itself. </w:t>
      </w:r>
    </w:p>
    <w:p w:rsidR="00E805F5" w:rsidRPr="00E805F5" w:rsidRDefault="00E805F5" w:rsidP="00E805F5">
      <w:pPr>
        <w:pStyle w:val="BodyText"/>
        <w:tabs>
          <w:tab w:val="left" w:pos="4080"/>
        </w:tabs>
        <w:spacing w:before="100" w:beforeAutospacing="1" w:after="100" w:afterAutospacing="1" w:line="360" w:lineRule="auto"/>
        <w:ind w:left="90"/>
        <w:jc w:val="both"/>
        <w:rPr>
          <w:rStyle w:val="style121"/>
          <w:rFonts w:ascii="Times New Roman" w:hAnsi="Times New Roman" w:cs="Times New Roman"/>
          <w:b/>
          <w:color w:val="000000" w:themeColor="text1"/>
          <w:sz w:val="28"/>
          <w:szCs w:val="28"/>
        </w:rPr>
      </w:pPr>
    </w:p>
    <w:p w:rsidR="00E805F5" w:rsidRPr="00E805F5" w:rsidRDefault="00E805F5" w:rsidP="00E805F5">
      <w:pPr>
        <w:pStyle w:val="BodyText"/>
        <w:tabs>
          <w:tab w:val="left" w:pos="4080"/>
        </w:tabs>
        <w:spacing w:before="100" w:beforeAutospacing="1" w:after="100" w:afterAutospacing="1" w:line="360" w:lineRule="auto"/>
        <w:ind w:left="90"/>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b/>
          <w:color w:val="000000" w:themeColor="text1"/>
          <w:sz w:val="28"/>
          <w:szCs w:val="28"/>
        </w:rPr>
        <w:t>System Maintenance</w:t>
      </w:r>
    </w:p>
    <w:p w:rsidR="00E805F5" w:rsidRPr="00E805F5" w:rsidRDefault="00E805F5" w:rsidP="00E805F5">
      <w:pPr>
        <w:pStyle w:val="BodyText"/>
        <w:spacing w:before="100" w:beforeAutospacing="1" w:after="100" w:afterAutospacing="1" w:line="360" w:lineRule="auto"/>
        <w:ind w:left="90" w:firstLine="630"/>
        <w:jc w:val="both"/>
        <w:rPr>
          <w:rStyle w:val="style121"/>
          <w:rFonts w:ascii="Times New Roman" w:hAnsi="Times New Roman" w:cs="Times New Roman"/>
          <w:bCs/>
          <w:color w:val="000000" w:themeColor="text1"/>
          <w:sz w:val="28"/>
          <w:szCs w:val="28"/>
        </w:rPr>
      </w:pPr>
      <w:r w:rsidRPr="00E805F5">
        <w:rPr>
          <w:rStyle w:val="style121"/>
          <w:rFonts w:ascii="Times New Roman" w:hAnsi="Times New Roman" w:cs="Times New Roman"/>
          <w:color w:val="000000" w:themeColor="text1"/>
          <w:sz w:val="28"/>
          <w:szCs w:val="28"/>
        </w:rPr>
        <w:t xml:space="preserve">The maintenance phase of the software cycle is the time in which software performs useful work. After a system </w:t>
      </w:r>
      <w:proofErr w:type="gramStart"/>
      <w:r w:rsidRPr="00E805F5">
        <w:rPr>
          <w:rStyle w:val="style121"/>
          <w:rFonts w:ascii="Times New Roman" w:hAnsi="Times New Roman" w:cs="Times New Roman"/>
          <w:color w:val="000000" w:themeColor="text1"/>
          <w:sz w:val="28"/>
          <w:szCs w:val="28"/>
        </w:rPr>
        <w:t>is successfully implemented</w:t>
      </w:r>
      <w:proofErr w:type="gramEnd"/>
      <w:r w:rsidRPr="00E805F5">
        <w:rPr>
          <w:rStyle w:val="style121"/>
          <w:rFonts w:ascii="Times New Roman" w:hAnsi="Times New Roman" w:cs="Times New Roman"/>
          <w:color w:val="000000" w:themeColor="text1"/>
          <w:sz w:val="28"/>
          <w:szCs w:val="28"/>
        </w:rPr>
        <w:t xml:space="preserve">, it should be maintained in a proper manner. System maintenance is an important aspect in the software development life cycle. The need for system maintenance is to make adaptable to the changes in the system environment. There may be social, technical and other environmental changes, which affect a </w:t>
      </w:r>
      <w:proofErr w:type="gramStart"/>
      <w:r w:rsidRPr="00E805F5">
        <w:rPr>
          <w:rStyle w:val="style121"/>
          <w:rFonts w:ascii="Times New Roman" w:hAnsi="Times New Roman" w:cs="Times New Roman"/>
          <w:color w:val="000000" w:themeColor="text1"/>
          <w:sz w:val="28"/>
          <w:szCs w:val="28"/>
        </w:rPr>
        <w:t>system which</w:t>
      </w:r>
      <w:proofErr w:type="gramEnd"/>
      <w:r w:rsidRPr="00E805F5">
        <w:rPr>
          <w:rStyle w:val="style121"/>
          <w:rFonts w:ascii="Times New Roman" w:hAnsi="Times New Roman" w:cs="Times New Roman"/>
          <w:color w:val="000000" w:themeColor="text1"/>
          <w:sz w:val="28"/>
          <w:szCs w:val="28"/>
        </w:rPr>
        <w:t xml:space="preserve"> is being implemented. Software product enhancements may involve providing new functional capabilities, improving user displays and mode of interaction, </w:t>
      </w:r>
      <w:r w:rsidRPr="00E805F5">
        <w:rPr>
          <w:rStyle w:val="style121"/>
          <w:rFonts w:ascii="Times New Roman" w:hAnsi="Times New Roman" w:cs="Times New Roman"/>
          <w:color w:val="000000" w:themeColor="text1"/>
          <w:sz w:val="28"/>
          <w:szCs w:val="28"/>
        </w:rPr>
        <w:lastRenderedPageBreak/>
        <w:t xml:space="preserve">upgrading the performance characteristics of the system. So only thru proper system maintenance procedures, the system can be adapted to cope up with these changes. Software maintenance is of course, far more than “finding mistakes”. </w:t>
      </w:r>
    </w:p>
    <w:p w:rsidR="00E805F5" w:rsidRPr="00E805F5" w:rsidRDefault="00E805F5" w:rsidP="00E805F5">
      <w:pPr>
        <w:pStyle w:val="BodyText"/>
        <w:spacing w:before="100" w:beforeAutospacing="1" w:after="100" w:afterAutospacing="1" w:line="360" w:lineRule="auto"/>
        <w:ind w:left="90"/>
        <w:jc w:val="both"/>
        <w:rPr>
          <w:rStyle w:val="style121"/>
          <w:rFonts w:ascii="Times New Roman" w:hAnsi="Times New Roman" w:cs="Times New Roman"/>
          <w:b/>
          <w:color w:val="000000" w:themeColor="text1"/>
          <w:sz w:val="28"/>
          <w:szCs w:val="28"/>
        </w:rPr>
      </w:pPr>
    </w:p>
    <w:p w:rsidR="00E805F5" w:rsidRPr="00E805F5" w:rsidRDefault="00E805F5" w:rsidP="00E805F5">
      <w:pPr>
        <w:pStyle w:val="BodyText"/>
        <w:spacing w:before="100" w:beforeAutospacing="1" w:after="100" w:afterAutospacing="1" w:line="360" w:lineRule="auto"/>
        <w:ind w:left="90"/>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b/>
          <w:color w:val="000000" w:themeColor="text1"/>
          <w:sz w:val="28"/>
          <w:szCs w:val="28"/>
        </w:rPr>
        <w:t>Corrective Maintenance</w:t>
      </w:r>
    </w:p>
    <w:p w:rsidR="00E805F5" w:rsidRPr="00E805F5" w:rsidRDefault="00E805F5" w:rsidP="00E805F5">
      <w:pPr>
        <w:pStyle w:val="BodyText"/>
        <w:spacing w:before="100" w:beforeAutospacing="1" w:after="100" w:afterAutospacing="1" w:line="360" w:lineRule="auto"/>
        <w:ind w:left="90"/>
        <w:jc w:val="both"/>
        <w:rPr>
          <w:rStyle w:val="style121"/>
          <w:rFonts w:ascii="Times New Roman" w:hAnsi="Times New Roman" w:cs="Times New Roman"/>
          <w:color w:val="000000" w:themeColor="text1"/>
          <w:sz w:val="28"/>
          <w:szCs w:val="28"/>
        </w:rPr>
      </w:pPr>
      <w:r w:rsidRPr="00E805F5">
        <w:rPr>
          <w:rStyle w:val="style121"/>
          <w:rFonts w:ascii="Times New Roman" w:hAnsi="Times New Roman" w:cs="Times New Roman"/>
          <w:color w:val="000000" w:themeColor="text1"/>
          <w:sz w:val="28"/>
          <w:szCs w:val="28"/>
        </w:rPr>
        <w:tab/>
        <w:t xml:space="preserve">The first maintenance activity occurs because it is unreasonable to assume that software testing will uncover all latent errors in a large software system. During the use of any large program,  errors  will  occur  and  be  reported  to  the  developer.  The process that includes the diagnosis and correction of one or more errors </w:t>
      </w:r>
      <w:proofErr w:type="gramStart"/>
      <w:r w:rsidRPr="00E805F5">
        <w:rPr>
          <w:rStyle w:val="style121"/>
          <w:rFonts w:ascii="Times New Roman" w:hAnsi="Times New Roman" w:cs="Times New Roman"/>
          <w:color w:val="000000" w:themeColor="text1"/>
          <w:sz w:val="28"/>
          <w:szCs w:val="28"/>
        </w:rPr>
        <w:t>is called</w:t>
      </w:r>
      <w:proofErr w:type="gramEnd"/>
      <w:r w:rsidRPr="00E805F5">
        <w:rPr>
          <w:rStyle w:val="style121"/>
          <w:rFonts w:ascii="Times New Roman" w:hAnsi="Times New Roman" w:cs="Times New Roman"/>
          <w:color w:val="000000" w:themeColor="text1"/>
          <w:sz w:val="28"/>
          <w:szCs w:val="28"/>
        </w:rPr>
        <w:t xml:space="preserve"> Corrective Maintenance.</w:t>
      </w:r>
    </w:p>
    <w:p w:rsidR="00E805F5" w:rsidRPr="00E805F5" w:rsidRDefault="00E805F5" w:rsidP="00E805F5">
      <w:pPr>
        <w:pStyle w:val="BodyText"/>
        <w:spacing w:before="100" w:beforeAutospacing="1" w:after="100" w:afterAutospacing="1" w:line="360" w:lineRule="auto"/>
        <w:ind w:left="90"/>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b/>
          <w:color w:val="000000" w:themeColor="text1"/>
          <w:sz w:val="28"/>
          <w:szCs w:val="28"/>
        </w:rPr>
        <w:t>Adaptive Maintenance</w:t>
      </w:r>
    </w:p>
    <w:p w:rsidR="00E805F5" w:rsidRPr="00E805F5" w:rsidRDefault="00E805F5" w:rsidP="00E805F5">
      <w:pPr>
        <w:pStyle w:val="BodyText"/>
        <w:spacing w:before="100" w:beforeAutospacing="1" w:after="100" w:afterAutospacing="1" w:line="360" w:lineRule="auto"/>
        <w:ind w:left="90"/>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color w:val="000000" w:themeColor="text1"/>
          <w:sz w:val="28"/>
          <w:szCs w:val="28"/>
        </w:rPr>
        <w:tab/>
        <w:t xml:space="preserve">The second activity that contributes to a definition of maintenance occurs because of the rapid change that </w:t>
      </w:r>
      <w:proofErr w:type="gramStart"/>
      <w:r w:rsidRPr="00E805F5">
        <w:rPr>
          <w:rStyle w:val="style121"/>
          <w:rFonts w:ascii="Times New Roman" w:hAnsi="Times New Roman" w:cs="Times New Roman"/>
          <w:color w:val="000000" w:themeColor="text1"/>
          <w:sz w:val="28"/>
          <w:szCs w:val="28"/>
        </w:rPr>
        <w:t>is encountered</w:t>
      </w:r>
      <w:proofErr w:type="gramEnd"/>
      <w:r w:rsidRPr="00E805F5">
        <w:rPr>
          <w:rStyle w:val="style121"/>
          <w:rFonts w:ascii="Times New Roman" w:hAnsi="Times New Roman" w:cs="Times New Roman"/>
          <w:color w:val="000000" w:themeColor="text1"/>
          <w:sz w:val="28"/>
          <w:szCs w:val="28"/>
        </w:rPr>
        <w:t xml:space="preserve"> in every aspect of computing. Therefore Adaptive maintenance termed as an activity that modifies software </w:t>
      </w:r>
      <w:proofErr w:type="gramStart"/>
      <w:r w:rsidRPr="00E805F5">
        <w:rPr>
          <w:rStyle w:val="style121"/>
          <w:rFonts w:ascii="Times New Roman" w:hAnsi="Times New Roman" w:cs="Times New Roman"/>
          <w:color w:val="000000" w:themeColor="text1"/>
          <w:sz w:val="28"/>
          <w:szCs w:val="28"/>
        </w:rPr>
        <w:t>to properly interfere</w:t>
      </w:r>
      <w:proofErr w:type="gramEnd"/>
      <w:r w:rsidRPr="00E805F5">
        <w:rPr>
          <w:rStyle w:val="style121"/>
          <w:rFonts w:ascii="Times New Roman" w:hAnsi="Times New Roman" w:cs="Times New Roman"/>
          <w:color w:val="000000" w:themeColor="text1"/>
          <w:sz w:val="28"/>
          <w:szCs w:val="28"/>
        </w:rPr>
        <w:t xml:space="preserve"> with a changing environment is both necessary and commonplace.</w:t>
      </w:r>
    </w:p>
    <w:p w:rsidR="00E805F5" w:rsidRPr="00E805F5" w:rsidRDefault="00E805F5" w:rsidP="00E805F5">
      <w:pPr>
        <w:pStyle w:val="BodyText"/>
        <w:spacing w:before="100" w:beforeAutospacing="1" w:after="100" w:afterAutospacing="1" w:line="360" w:lineRule="auto"/>
        <w:ind w:left="90"/>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b/>
          <w:color w:val="000000" w:themeColor="text1"/>
          <w:sz w:val="28"/>
          <w:szCs w:val="28"/>
        </w:rPr>
        <w:t>Perceptive Maintenance</w:t>
      </w:r>
    </w:p>
    <w:p w:rsidR="00E805F5" w:rsidRPr="00E805F5" w:rsidRDefault="00E805F5" w:rsidP="00E805F5">
      <w:pPr>
        <w:pStyle w:val="BodyText"/>
        <w:spacing w:before="100" w:beforeAutospacing="1" w:after="100" w:afterAutospacing="1" w:line="360" w:lineRule="auto"/>
        <w:ind w:left="90"/>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color w:val="000000" w:themeColor="text1"/>
          <w:sz w:val="28"/>
          <w:szCs w:val="28"/>
        </w:rPr>
        <w:tab/>
        <w:t xml:space="preserve">The third activity that </w:t>
      </w:r>
      <w:proofErr w:type="gramStart"/>
      <w:r w:rsidRPr="00E805F5">
        <w:rPr>
          <w:rStyle w:val="style121"/>
          <w:rFonts w:ascii="Times New Roman" w:hAnsi="Times New Roman" w:cs="Times New Roman"/>
          <w:color w:val="000000" w:themeColor="text1"/>
          <w:sz w:val="28"/>
          <w:szCs w:val="28"/>
        </w:rPr>
        <w:t>may be applied</w:t>
      </w:r>
      <w:proofErr w:type="gramEnd"/>
      <w:r w:rsidRPr="00E805F5">
        <w:rPr>
          <w:rStyle w:val="style121"/>
          <w:rFonts w:ascii="Times New Roman" w:hAnsi="Times New Roman" w:cs="Times New Roman"/>
          <w:color w:val="000000" w:themeColor="text1"/>
          <w:sz w:val="28"/>
          <w:szCs w:val="28"/>
        </w:rPr>
        <w:t xml:space="preserve"> to a definition of maintenance occurs when a software package is successful. As the software is used, recommendations for new capabilities, modifications to existing functions, and general enhancement </w:t>
      </w:r>
      <w:proofErr w:type="gramStart"/>
      <w:r w:rsidRPr="00E805F5">
        <w:rPr>
          <w:rStyle w:val="style121"/>
          <w:rFonts w:ascii="Times New Roman" w:hAnsi="Times New Roman" w:cs="Times New Roman"/>
          <w:color w:val="000000" w:themeColor="text1"/>
          <w:sz w:val="28"/>
          <w:szCs w:val="28"/>
        </w:rPr>
        <w:t>are received</w:t>
      </w:r>
      <w:proofErr w:type="gramEnd"/>
      <w:r w:rsidRPr="00E805F5">
        <w:rPr>
          <w:rStyle w:val="style121"/>
          <w:rFonts w:ascii="Times New Roman" w:hAnsi="Times New Roman" w:cs="Times New Roman"/>
          <w:color w:val="000000" w:themeColor="text1"/>
          <w:sz w:val="28"/>
          <w:szCs w:val="28"/>
        </w:rPr>
        <w:t xml:space="preserve"> from users. To satisfy requests in this category, Perceptive maintenance </w:t>
      </w:r>
      <w:proofErr w:type="gramStart"/>
      <w:r w:rsidRPr="00E805F5">
        <w:rPr>
          <w:rStyle w:val="style121"/>
          <w:rFonts w:ascii="Times New Roman" w:hAnsi="Times New Roman" w:cs="Times New Roman"/>
          <w:color w:val="000000" w:themeColor="text1"/>
          <w:sz w:val="28"/>
          <w:szCs w:val="28"/>
        </w:rPr>
        <w:t>is performed</w:t>
      </w:r>
      <w:proofErr w:type="gramEnd"/>
      <w:r w:rsidRPr="00E805F5">
        <w:rPr>
          <w:rStyle w:val="style121"/>
          <w:rFonts w:ascii="Times New Roman" w:hAnsi="Times New Roman" w:cs="Times New Roman"/>
          <w:color w:val="000000" w:themeColor="text1"/>
          <w:sz w:val="28"/>
          <w:szCs w:val="28"/>
        </w:rPr>
        <w:t>. This activity accounts for the majority of all efforts expended on software maintenance.</w:t>
      </w:r>
    </w:p>
    <w:p w:rsidR="00E805F5" w:rsidRPr="00E805F5" w:rsidRDefault="00E805F5" w:rsidP="00E805F5">
      <w:pPr>
        <w:pStyle w:val="BodyText"/>
        <w:spacing w:before="100" w:beforeAutospacing="1" w:after="100" w:afterAutospacing="1" w:line="360" w:lineRule="auto"/>
        <w:ind w:left="90"/>
        <w:jc w:val="both"/>
        <w:rPr>
          <w:rStyle w:val="style121"/>
          <w:rFonts w:ascii="Times New Roman" w:hAnsi="Times New Roman" w:cs="Times New Roman"/>
          <w:b/>
          <w:bCs/>
          <w:color w:val="000000" w:themeColor="text1"/>
          <w:sz w:val="28"/>
          <w:szCs w:val="28"/>
        </w:rPr>
      </w:pPr>
      <w:r w:rsidRPr="00E805F5">
        <w:rPr>
          <w:rStyle w:val="style121"/>
          <w:rFonts w:ascii="Times New Roman" w:hAnsi="Times New Roman" w:cs="Times New Roman"/>
          <w:b/>
          <w:color w:val="000000" w:themeColor="text1"/>
          <w:sz w:val="28"/>
          <w:szCs w:val="28"/>
        </w:rPr>
        <w:t>Preventive Maintenance</w:t>
      </w:r>
    </w:p>
    <w:p w:rsidR="00E805F5" w:rsidRPr="00E805F5" w:rsidRDefault="00E805F5" w:rsidP="00E805F5">
      <w:pPr>
        <w:spacing w:line="360" w:lineRule="auto"/>
        <w:ind w:left="90" w:firstLine="630"/>
        <w:jc w:val="both"/>
        <w:rPr>
          <w:rFonts w:ascii="Times New Roman" w:hAnsi="Times New Roman" w:cs="Times New Roman"/>
          <w:color w:val="000000" w:themeColor="text1"/>
          <w:sz w:val="28"/>
          <w:szCs w:val="28"/>
        </w:rPr>
      </w:pPr>
      <w:r w:rsidRPr="00E805F5">
        <w:rPr>
          <w:rStyle w:val="style121"/>
          <w:rFonts w:ascii="Times New Roman" w:hAnsi="Times New Roman" w:cs="Times New Roman"/>
          <w:color w:val="000000" w:themeColor="text1"/>
          <w:sz w:val="28"/>
          <w:szCs w:val="28"/>
        </w:rPr>
        <w:lastRenderedPageBreak/>
        <w:t xml:space="preserve">The fourth maintenance activity occurs when software </w:t>
      </w:r>
      <w:proofErr w:type="gramStart"/>
      <w:r w:rsidRPr="00E805F5">
        <w:rPr>
          <w:rStyle w:val="style121"/>
          <w:rFonts w:ascii="Times New Roman" w:hAnsi="Times New Roman" w:cs="Times New Roman"/>
          <w:color w:val="000000" w:themeColor="text1"/>
          <w:sz w:val="28"/>
          <w:szCs w:val="28"/>
        </w:rPr>
        <w:t>is changed</w:t>
      </w:r>
      <w:proofErr w:type="gramEnd"/>
      <w:r w:rsidRPr="00E805F5">
        <w:rPr>
          <w:rStyle w:val="style121"/>
          <w:rFonts w:ascii="Times New Roman" w:hAnsi="Times New Roman" w:cs="Times New Roman"/>
          <w:color w:val="000000" w:themeColor="text1"/>
          <w:sz w:val="28"/>
          <w:szCs w:val="28"/>
        </w:rPr>
        <w:t xml:space="preserve"> to improve future maintainability or reliability, or to provide a better basis for future enhancements. Often called preventive maintenance, this activity </w:t>
      </w:r>
      <w:proofErr w:type="gramStart"/>
      <w:r w:rsidRPr="00E805F5">
        <w:rPr>
          <w:rStyle w:val="style121"/>
          <w:rFonts w:ascii="Times New Roman" w:hAnsi="Times New Roman" w:cs="Times New Roman"/>
          <w:color w:val="000000" w:themeColor="text1"/>
          <w:sz w:val="28"/>
          <w:szCs w:val="28"/>
        </w:rPr>
        <w:t>is characterized</w:t>
      </w:r>
      <w:proofErr w:type="gramEnd"/>
      <w:r w:rsidRPr="00E805F5">
        <w:rPr>
          <w:rStyle w:val="style121"/>
          <w:rFonts w:ascii="Times New Roman" w:hAnsi="Times New Roman" w:cs="Times New Roman"/>
          <w:color w:val="000000" w:themeColor="text1"/>
          <w:sz w:val="28"/>
          <w:szCs w:val="28"/>
        </w:rPr>
        <w:t xml:space="preserve"> by reverse engineering and re-engineering techniques</w:t>
      </w:r>
    </w:p>
    <w:p w:rsidR="00E805F5" w:rsidRPr="00E805F5" w:rsidRDefault="00E805F5" w:rsidP="00E805F5">
      <w:pPr>
        <w:spacing w:line="360" w:lineRule="auto"/>
        <w:jc w:val="both"/>
        <w:rPr>
          <w:rFonts w:ascii="Times New Roman" w:hAnsi="Times New Roman" w:cs="Times New Roman"/>
          <w:b/>
          <w:color w:val="000000" w:themeColor="text1"/>
          <w:sz w:val="28"/>
          <w:szCs w:val="28"/>
        </w:rPr>
      </w:pPr>
    </w:p>
    <w:p w:rsidR="00E805F5" w:rsidRPr="00E805F5" w:rsidRDefault="00E805F5" w:rsidP="00E805F5">
      <w:pPr>
        <w:spacing w:line="360" w:lineRule="auto"/>
        <w:jc w:val="both"/>
        <w:rPr>
          <w:rFonts w:ascii="Times New Roman" w:hAnsi="Times New Roman" w:cs="Times New Roman"/>
          <w:b/>
          <w:color w:val="000000" w:themeColor="text1"/>
          <w:sz w:val="28"/>
          <w:szCs w:val="28"/>
        </w:rPr>
      </w:pPr>
    </w:p>
    <w:p w:rsidR="00E805F5" w:rsidRPr="00E805F5" w:rsidRDefault="00E805F5" w:rsidP="00E805F5">
      <w:pPr>
        <w:spacing w:line="360" w:lineRule="auto"/>
        <w:jc w:val="both"/>
        <w:rPr>
          <w:rFonts w:ascii="Times New Roman" w:hAnsi="Times New Roman" w:cs="Times New Roman"/>
          <w:b/>
          <w:color w:val="000000" w:themeColor="text1"/>
          <w:sz w:val="28"/>
          <w:szCs w:val="28"/>
        </w:rPr>
      </w:pPr>
      <w:r w:rsidRPr="00E805F5">
        <w:rPr>
          <w:rFonts w:ascii="Times New Roman" w:hAnsi="Times New Roman" w:cs="Times New Roman"/>
          <w:b/>
          <w:color w:val="000000" w:themeColor="text1"/>
          <w:sz w:val="28"/>
          <w:szCs w:val="28"/>
        </w:rPr>
        <w:t>Types of Software Testing</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Ad-hoc testing</w:t>
      </w:r>
    </w:p>
    <w:p w:rsidR="00E805F5" w:rsidRPr="00E805F5" w:rsidRDefault="00E805F5" w:rsidP="00E805F5">
      <w:pPr>
        <w:pStyle w:val="NormalWeb"/>
        <w:spacing w:line="360" w:lineRule="auto"/>
        <w:ind w:firstLine="720"/>
        <w:jc w:val="both"/>
        <w:rPr>
          <w:rStyle w:val="Strong"/>
          <w:rFonts w:eastAsiaTheme="majorEastAsia"/>
          <w:b w:val="0"/>
          <w:bCs w:val="0"/>
          <w:color w:val="000000" w:themeColor="text1"/>
          <w:sz w:val="28"/>
          <w:szCs w:val="28"/>
        </w:rPr>
      </w:pPr>
      <w:r w:rsidRPr="00E805F5">
        <w:rPr>
          <w:color w:val="000000" w:themeColor="text1"/>
          <w:sz w:val="28"/>
          <w:szCs w:val="28"/>
        </w:rPr>
        <w:t xml:space="preserve">This type of software testing is very informal and unstructured and </w:t>
      </w:r>
      <w:proofErr w:type="gramStart"/>
      <w:r w:rsidRPr="00E805F5">
        <w:rPr>
          <w:color w:val="000000" w:themeColor="text1"/>
          <w:sz w:val="28"/>
          <w:szCs w:val="28"/>
        </w:rPr>
        <w:t>can be performed</w:t>
      </w:r>
      <w:proofErr w:type="gramEnd"/>
      <w:r w:rsidRPr="00E805F5">
        <w:rPr>
          <w:color w:val="000000" w:themeColor="text1"/>
          <w:sz w:val="28"/>
          <w:szCs w:val="28"/>
        </w:rPr>
        <w:t xml:space="preserve"> by any stakeholder with no reference to any test case or test design documents. The person performing Ad-hoc testing has a good understanding of the domain and workflows of the application to try to find defects and break the software. Ad-hoc testing </w:t>
      </w:r>
      <w:proofErr w:type="gramStart"/>
      <w:r w:rsidRPr="00E805F5">
        <w:rPr>
          <w:color w:val="000000" w:themeColor="text1"/>
          <w:sz w:val="28"/>
          <w:szCs w:val="28"/>
        </w:rPr>
        <w:t>is intended</w:t>
      </w:r>
      <w:proofErr w:type="gramEnd"/>
      <w:r w:rsidRPr="00E805F5">
        <w:rPr>
          <w:color w:val="000000" w:themeColor="text1"/>
          <w:sz w:val="28"/>
          <w:szCs w:val="28"/>
        </w:rPr>
        <w:t xml:space="preserve"> to find defects that were not found by existing test cases.</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Acceptance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 xml:space="preserve">Acceptance testing is </w:t>
      </w:r>
      <w:proofErr w:type="gramStart"/>
      <w:r w:rsidRPr="00E805F5">
        <w:rPr>
          <w:color w:val="000000" w:themeColor="text1"/>
          <w:sz w:val="28"/>
          <w:szCs w:val="28"/>
        </w:rPr>
        <w:t>a formal type of software testing that is performed by end user</w:t>
      </w:r>
      <w:proofErr w:type="gramEnd"/>
      <w:r w:rsidRPr="00E805F5">
        <w:rPr>
          <w:color w:val="000000" w:themeColor="text1"/>
          <w:sz w:val="28"/>
          <w:szCs w:val="28"/>
        </w:rPr>
        <w:t xml:space="preserve"> when the features have been delivered by developers. The aim of this testing is to check if the software confirms to their business needs and to the requirements provided earlier. Acceptance tests are normally documented at the beginning of the sprint (in agile) and is a means for testers and developers to work towards a common understanding and shared business domain knowledge.</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Accessibility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 xml:space="preserve">In accessibility testing, the aim of the testing is to determine if </w:t>
      </w:r>
      <w:proofErr w:type="gramStart"/>
      <w:r w:rsidRPr="00E805F5">
        <w:rPr>
          <w:color w:val="000000" w:themeColor="text1"/>
          <w:sz w:val="28"/>
          <w:szCs w:val="28"/>
        </w:rPr>
        <w:t>the contents of the website can be easily accessed by disable people</w:t>
      </w:r>
      <w:proofErr w:type="gramEnd"/>
      <w:r w:rsidRPr="00E805F5">
        <w:rPr>
          <w:color w:val="000000" w:themeColor="text1"/>
          <w:sz w:val="28"/>
          <w:szCs w:val="28"/>
        </w:rPr>
        <w:t xml:space="preserve">. Various checks such as </w:t>
      </w:r>
      <w:proofErr w:type="spellStart"/>
      <w:r w:rsidRPr="00E805F5">
        <w:rPr>
          <w:color w:val="000000" w:themeColor="text1"/>
          <w:sz w:val="28"/>
          <w:szCs w:val="28"/>
        </w:rPr>
        <w:lastRenderedPageBreak/>
        <w:t>color</w:t>
      </w:r>
      <w:proofErr w:type="spellEnd"/>
      <w:r w:rsidRPr="00E805F5">
        <w:rPr>
          <w:color w:val="000000" w:themeColor="text1"/>
          <w:sz w:val="28"/>
          <w:szCs w:val="28"/>
        </w:rPr>
        <w:t xml:space="preserve"> and contrast (for </w:t>
      </w:r>
      <w:proofErr w:type="spellStart"/>
      <w:proofErr w:type="gramStart"/>
      <w:r w:rsidRPr="00E805F5">
        <w:rPr>
          <w:color w:val="000000" w:themeColor="text1"/>
          <w:sz w:val="28"/>
          <w:szCs w:val="28"/>
        </w:rPr>
        <w:t>color</w:t>
      </w:r>
      <w:proofErr w:type="spellEnd"/>
      <w:r w:rsidRPr="00E805F5">
        <w:rPr>
          <w:color w:val="000000" w:themeColor="text1"/>
          <w:sz w:val="28"/>
          <w:szCs w:val="28"/>
        </w:rPr>
        <w:t xml:space="preserve"> blind</w:t>
      </w:r>
      <w:proofErr w:type="gramEnd"/>
      <w:r w:rsidRPr="00E805F5">
        <w:rPr>
          <w:color w:val="000000" w:themeColor="text1"/>
          <w:sz w:val="28"/>
          <w:szCs w:val="28"/>
        </w:rPr>
        <w:t xml:space="preserve"> people), font size for visually impaired, clear and concise text that is easy to read and understand.</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Agile Testing</w:t>
      </w:r>
    </w:p>
    <w:p w:rsidR="00E805F5" w:rsidRPr="00E805F5" w:rsidRDefault="00E805F5" w:rsidP="00E805F5">
      <w:pPr>
        <w:pStyle w:val="NormalWeb"/>
        <w:spacing w:line="360" w:lineRule="auto"/>
        <w:ind w:firstLine="720"/>
        <w:jc w:val="both"/>
        <w:rPr>
          <w:rStyle w:val="Strong"/>
          <w:rFonts w:eastAsiaTheme="majorEastAsia"/>
          <w:color w:val="000000" w:themeColor="text1"/>
          <w:sz w:val="28"/>
          <w:szCs w:val="28"/>
        </w:rPr>
      </w:pPr>
      <w:r w:rsidRPr="00E805F5">
        <w:rPr>
          <w:color w:val="000000" w:themeColor="text1"/>
          <w:sz w:val="28"/>
          <w:szCs w:val="28"/>
        </w:rPr>
        <w:t xml:space="preserve">Agile Testing is a type of software testing that accommodates agile software development approach and practices. In an Agile development environment, testing is an integral part of software development and </w:t>
      </w:r>
      <w:proofErr w:type="gramStart"/>
      <w:r w:rsidRPr="00E805F5">
        <w:rPr>
          <w:color w:val="000000" w:themeColor="text1"/>
          <w:sz w:val="28"/>
          <w:szCs w:val="28"/>
        </w:rPr>
        <w:t>is done</w:t>
      </w:r>
      <w:proofErr w:type="gramEnd"/>
      <w:r w:rsidRPr="00E805F5">
        <w:rPr>
          <w:color w:val="000000" w:themeColor="text1"/>
          <w:sz w:val="28"/>
          <w:szCs w:val="28"/>
        </w:rPr>
        <w:t xml:space="preserve"> along with coding. Agile testing allows incremental and iterative coding and testing.</w:t>
      </w:r>
      <w:r w:rsidRPr="00E805F5">
        <w:rPr>
          <w:rStyle w:val="Strong"/>
          <w:rFonts w:eastAsiaTheme="majorEastAsia"/>
          <w:color w:val="000000" w:themeColor="text1"/>
          <w:sz w:val="28"/>
          <w:szCs w:val="28"/>
        </w:rPr>
        <w:t xml:space="preserve"> </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API Testing</w:t>
      </w:r>
    </w:p>
    <w:p w:rsidR="00E805F5" w:rsidRPr="00E805F5" w:rsidRDefault="00E805F5" w:rsidP="00E805F5">
      <w:pPr>
        <w:pStyle w:val="NormalWeb"/>
        <w:spacing w:line="360" w:lineRule="auto"/>
        <w:ind w:firstLine="720"/>
        <w:jc w:val="both"/>
        <w:rPr>
          <w:rStyle w:val="Strong"/>
          <w:rFonts w:eastAsiaTheme="majorEastAsia"/>
          <w:b w:val="0"/>
          <w:bCs w:val="0"/>
          <w:color w:val="000000" w:themeColor="text1"/>
          <w:sz w:val="28"/>
          <w:szCs w:val="28"/>
        </w:rPr>
      </w:pPr>
      <w:r w:rsidRPr="00E805F5">
        <w:rPr>
          <w:color w:val="000000" w:themeColor="text1"/>
          <w:sz w:val="28"/>
          <w:szCs w:val="28"/>
        </w:rPr>
        <w:t xml:space="preserve">API testing is a type of testing that is similar to unit testing. Each of the Software APIs </w:t>
      </w:r>
      <w:proofErr w:type="gramStart"/>
      <w:r w:rsidRPr="00E805F5">
        <w:rPr>
          <w:color w:val="000000" w:themeColor="text1"/>
          <w:sz w:val="28"/>
          <w:szCs w:val="28"/>
        </w:rPr>
        <w:t>are tested</w:t>
      </w:r>
      <w:proofErr w:type="gramEnd"/>
      <w:r w:rsidRPr="00E805F5">
        <w:rPr>
          <w:color w:val="000000" w:themeColor="text1"/>
          <w:sz w:val="28"/>
          <w:szCs w:val="28"/>
        </w:rPr>
        <w:t xml:space="preserve"> as per API specification. API testing is mostly done by testing team unless APIs to be tested or complex and needs extensive coding. API testing requires understanding both API functionality and possessing good coding skills.</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Automated testing</w:t>
      </w:r>
    </w:p>
    <w:p w:rsidR="00E805F5" w:rsidRPr="00E805F5" w:rsidRDefault="00E805F5" w:rsidP="00E805F5">
      <w:pPr>
        <w:pStyle w:val="NormalWeb"/>
        <w:spacing w:line="360" w:lineRule="auto"/>
        <w:ind w:firstLine="720"/>
        <w:jc w:val="both"/>
        <w:rPr>
          <w:color w:val="000000" w:themeColor="text1"/>
          <w:sz w:val="28"/>
          <w:szCs w:val="28"/>
        </w:rPr>
      </w:pPr>
      <w:proofErr w:type="gramStart"/>
      <w:r w:rsidRPr="00E805F5">
        <w:rPr>
          <w:color w:val="000000" w:themeColor="text1"/>
          <w:sz w:val="28"/>
          <w:szCs w:val="28"/>
        </w:rPr>
        <w:t>This is a testing approach that makes use of testing tools and/or programming to run the test cases using software</w:t>
      </w:r>
      <w:proofErr w:type="gramEnd"/>
      <w:r w:rsidRPr="00E805F5">
        <w:rPr>
          <w:color w:val="000000" w:themeColor="text1"/>
          <w:sz w:val="28"/>
          <w:szCs w:val="28"/>
        </w:rPr>
        <w:t xml:space="preserve"> or custom developed test utilities. Most of the automated tools provided capture and playback facility, </w:t>
      </w:r>
      <w:proofErr w:type="gramStart"/>
      <w:r w:rsidRPr="00E805F5">
        <w:rPr>
          <w:color w:val="000000" w:themeColor="text1"/>
          <w:sz w:val="28"/>
          <w:szCs w:val="28"/>
        </w:rPr>
        <w:t>however</w:t>
      </w:r>
      <w:proofErr w:type="gramEnd"/>
      <w:r w:rsidRPr="00E805F5">
        <w:rPr>
          <w:color w:val="000000" w:themeColor="text1"/>
          <w:sz w:val="28"/>
          <w:szCs w:val="28"/>
        </w:rPr>
        <w:t xml:space="preserve"> there are tools that require writing extensive scripting or programming to automate test cases.</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All Pairs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 xml:space="preserve">Also known as Pair wise </w:t>
      </w:r>
      <w:proofErr w:type="gramStart"/>
      <w:r w:rsidRPr="00E805F5">
        <w:rPr>
          <w:color w:val="000000" w:themeColor="text1"/>
          <w:sz w:val="28"/>
          <w:szCs w:val="28"/>
        </w:rPr>
        <w:t>testing,</w:t>
      </w:r>
      <w:proofErr w:type="gramEnd"/>
      <w:r w:rsidRPr="00E805F5">
        <w:rPr>
          <w:color w:val="000000" w:themeColor="text1"/>
          <w:sz w:val="28"/>
          <w:szCs w:val="28"/>
        </w:rPr>
        <w:t xml:space="preserve"> is a black box testing approach and a testing method where in for each input is tested in pairs of inputs, which helps to test software works as expected with all possible input combinations.</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Beta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lastRenderedPageBreak/>
        <w:t xml:space="preserve">This </w:t>
      </w:r>
      <w:proofErr w:type="gramStart"/>
      <w:r w:rsidRPr="00E805F5">
        <w:rPr>
          <w:color w:val="000000" w:themeColor="text1"/>
          <w:sz w:val="28"/>
          <w:szCs w:val="28"/>
        </w:rPr>
        <w:t>is a formal type of software testing that</w:t>
      </w:r>
      <w:proofErr w:type="gramEnd"/>
      <w:r w:rsidRPr="00E805F5">
        <w:rPr>
          <w:color w:val="000000" w:themeColor="text1"/>
          <w:sz w:val="28"/>
          <w:szCs w:val="28"/>
        </w:rPr>
        <w:t xml:space="preserve"> is carried out by end customers before releasing or handing over software to end users. Successful completion of Beta testing means customer acceptance of the software.</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Black Box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Black box testing is a software testing method where in testers are not required to know coding or internal structure of the software. Black box testing method relies on testing software with various inputs and validating results against expected output.</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Backward Compatibility Testing</w:t>
      </w:r>
    </w:p>
    <w:p w:rsidR="00E805F5" w:rsidRPr="00E805F5" w:rsidRDefault="00E805F5" w:rsidP="00E805F5">
      <w:pPr>
        <w:pStyle w:val="NormalWeb"/>
        <w:spacing w:line="360" w:lineRule="auto"/>
        <w:ind w:firstLine="720"/>
        <w:jc w:val="both"/>
        <w:rPr>
          <w:rStyle w:val="Strong"/>
          <w:rFonts w:eastAsiaTheme="majorEastAsia"/>
          <w:color w:val="000000" w:themeColor="text1"/>
          <w:sz w:val="28"/>
          <w:szCs w:val="28"/>
        </w:rPr>
      </w:pPr>
      <w:r w:rsidRPr="00E805F5">
        <w:rPr>
          <w:color w:val="000000" w:themeColor="text1"/>
          <w:sz w:val="28"/>
          <w:szCs w:val="28"/>
        </w:rPr>
        <w:t xml:space="preserve">Type of software testing performed to check newer version of the software can work successfully installed over previous version of the software and newer version of the software works as fine with table structure, data structures, files that </w:t>
      </w:r>
      <w:proofErr w:type="gramStart"/>
      <w:r w:rsidRPr="00E805F5">
        <w:rPr>
          <w:color w:val="000000" w:themeColor="text1"/>
          <w:sz w:val="28"/>
          <w:szCs w:val="28"/>
        </w:rPr>
        <w:t>were created</w:t>
      </w:r>
      <w:proofErr w:type="gramEnd"/>
      <w:r w:rsidRPr="00E805F5">
        <w:rPr>
          <w:color w:val="000000" w:themeColor="text1"/>
          <w:sz w:val="28"/>
          <w:szCs w:val="28"/>
        </w:rPr>
        <w:t xml:space="preserve"> by previous version of the software.</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Boundary Value Testing (BVT)</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 xml:space="preserve">Boundary Value Testing is a testing technique that </w:t>
      </w:r>
      <w:proofErr w:type="gramStart"/>
      <w:r w:rsidRPr="00E805F5">
        <w:rPr>
          <w:color w:val="000000" w:themeColor="text1"/>
          <w:sz w:val="28"/>
          <w:szCs w:val="28"/>
        </w:rPr>
        <w:t>is based</w:t>
      </w:r>
      <w:proofErr w:type="gramEnd"/>
      <w:r w:rsidRPr="00E805F5">
        <w:rPr>
          <w:color w:val="000000" w:themeColor="text1"/>
          <w:sz w:val="28"/>
          <w:szCs w:val="28"/>
        </w:rPr>
        <w:t xml:space="preserve"> on concept “error aggregates at boundaries”. In this testing technique, testing </w:t>
      </w:r>
      <w:proofErr w:type="gramStart"/>
      <w:r w:rsidRPr="00E805F5">
        <w:rPr>
          <w:color w:val="000000" w:themeColor="text1"/>
          <w:sz w:val="28"/>
          <w:szCs w:val="28"/>
        </w:rPr>
        <w:t>is done</w:t>
      </w:r>
      <w:proofErr w:type="gramEnd"/>
      <w:r w:rsidRPr="00E805F5">
        <w:rPr>
          <w:color w:val="000000" w:themeColor="text1"/>
          <w:sz w:val="28"/>
          <w:szCs w:val="28"/>
        </w:rPr>
        <w:t xml:space="preserve"> extensively to check for defects at boundary conditions. If a field accepts </w:t>
      </w:r>
      <w:proofErr w:type="gramStart"/>
      <w:r w:rsidRPr="00E805F5">
        <w:rPr>
          <w:color w:val="000000" w:themeColor="text1"/>
          <w:sz w:val="28"/>
          <w:szCs w:val="28"/>
        </w:rPr>
        <w:t>value</w:t>
      </w:r>
      <w:proofErr w:type="gramEnd"/>
      <w:r w:rsidRPr="00E805F5">
        <w:rPr>
          <w:color w:val="000000" w:themeColor="text1"/>
          <w:sz w:val="28"/>
          <w:szCs w:val="28"/>
        </w:rPr>
        <w:t xml:space="preserve"> 1 to 100 then testing is done for values 0, 1, 2, 99, 100 and 101.</w:t>
      </w:r>
    </w:p>
    <w:p w:rsidR="00E805F5" w:rsidRPr="00E805F5" w:rsidRDefault="00E805F5" w:rsidP="00E805F5">
      <w:pPr>
        <w:pStyle w:val="NormalWeb"/>
        <w:spacing w:line="360" w:lineRule="auto"/>
        <w:jc w:val="both"/>
        <w:rPr>
          <w:color w:val="000000" w:themeColor="text1"/>
          <w:sz w:val="28"/>
          <w:szCs w:val="28"/>
        </w:rPr>
      </w:pPr>
      <w:r w:rsidRPr="00E805F5">
        <w:rPr>
          <w:rStyle w:val="Strong"/>
          <w:rFonts w:eastAsiaTheme="majorEastAsia"/>
          <w:color w:val="000000" w:themeColor="text1"/>
          <w:sz w:val="28"/>
          <w:szCs w:val="28"/>
        </w:rPr>
        <w:t>Big Bang Integration testing</w:t>
      </w:r>
      <w:r w:rsidRPr="00E805F5">
        <w:rPr>
          <w:color w:val="000000" w:themeColor="text1"/>
          <w:sz w:val="28"/>
          <w:szCs w:val="28"/>
        </w:rPr>
        <w:t xml:space="preserve"> </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 xml:space="preserve">This is one of the integration testing approaches, in Big Bang integration testing all or all most all of the modules are developed and then </w:t>
      </w:r>
      <w:proofErr w:type="gramStart"/>
      <w:r w:rsidRPr="00E805F5">
        <w:rPr>
          <w:color w:val="000000" w:themeColor="text1"/>
          <w:sz w:val="28"/>
          <w:szCs w:val="28"/>
        </w:rPr>
        <w:t>coupled together.</w:t>
      </w:r>
      <w:proofErr w:type="gramEnd"/>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Bottom up Integration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lastRenderedPageBreak/>
        <w:t xml:space="preserve">Bottom up integration testing is an integration testing approach where in testing starts with smaller pieces or sub systems of the software </w:t>
      </w:r>
      <w:proofErr w:type="gramStart"/>
      <w:r w:rsidRPr="00E805F5">
        <w:rPr>
          <w:color w:val="000000" w:themeColor="text1"/>
          <w:sz w:val="28"/>
          <w:szCs w:val="28"/>
        </w:rPr>
        <w:t>till</w:t>
      </w:r>
      <w:proofErr w:type="gramEnd"/>
      <w:r w:rsidRPr="00E805F5">
        <w:rPr>
          <w:color w:val="000000" w:themeColor="text1"/>
          <w:sz w:val="28"/>
          <w:szCs w:val="28"/>
        </w:rPr>
        <w:t xml:space="preserve"> all the way up covering entire software system. Bottom up integration testing begins with smaller portion of the software and eventually scale up in terms of size, complexity and completeness.</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Branch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 xml:space="preserve">Is a white box testing method for designing test cases to test code for every branching condition? Branch testing method </w:t>
      </w:r>
      <w:proofErr w:type="gramStart"/>
      <w:r w:rsidRPr="00E805F5">
        <w:rPr>
          <w:color w:val="000000" w:themeColor="text1"/>
          <w:sz w:val="28"/>
          <w:szCs w:val="28"/>
        </w:rPr>
        <w:t>is applied</w:t>
      </w:r>
      <w:proofErr w:type="gramEnd"/>
      <w:r w:rsidRPr="00E805F5">
        <w:rPr>
          <w:color w:val="000000" w:themeColor="text1"/>
          <w:sz w:val="28"/>
          <w:szCs w:val="28"/>
        </w:rPr>
        <w:t xml:space="preserve"> during unit testing.</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Browser compatibility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 xml:space="preserve">It is one of the sub types of testing of compatibility testing performed by testing team. Browser compatibility testing </w:t>
      </w:r>
      <w:proofErr w:type="gramStart"/>
      <w:r w:rsidRPr="00E805F5">
        <w:rPr>
          <w:color w:val="000000" w:themeColor="text1"/>
          <w:sz w:val="28"/>
          <w:szCs w:val="28"/>
        </w:rPr>
        <w:t>is performed</w:t>
      </w:r>
      <w:proofErr w:type="gramEnd"/>
      <w:r w:rsidRPr="00E805F5">
        <w:rPr>
          <w:color w:val="000000" w:themeColor="text1"/>
          <w:sz w:val="28"/>
          <w:szCs w:val="28"/>
        </w:rPr>
        <w:t xml:space="preserve"> for web applications with combination of different browsers and operating systems.</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Compatibility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Compatibility testing is one of the test types performed by testing team. Compatibility testing checks if the software can be run on different hardware, operating system, bandwidth, databases, web servers, application servers, hardware peripherals, emulators, different configuration, processor, different browsers and different versions of the browsers etc.</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Component Testing</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 xml:space="preserve"> </w:t>
      </w:r>
      <w:r w:rsidRPr="00E805F5">
        <w:rPr>
          <w:color w:val="000000" w:themeColor="text1"/>
          <w:sz w:val="28"/>
          <w:szCs w:val="28"/>
        </w:rPr>
        <w:tab/>
      </w:r>
      <w:proofErr w:type="gramStart"/>
      <w:r w:rsidRPr="00E805F5">
        <w:rPr>
          <w:color w:val="000000" w:themeColor="text1"/>
          <w:sz w:val="28"/>
          <w:szCs w:val="28"/>
        </w:rPr>
        <w:t>This type of software testing is performed by developers</w:t>
      </w:r>
      <w:proofErr w:type="gramEnd"/>
      <w:r w:rsidRPr="00E805F5">
        <w:rPr>
          <w:color w:val="000000" w:themeColor="text1"/>
          <w:sz w:val="28"/>
          <w:szCs w:val="28"/>
        </w:rPr>
        <w:t xml:space="preserve">. Component testing </w:t>
      </w:r>
      <w:proofErr w:type="gramStart"/>
      <w:r w:rsidRPr="00E805F5">
        <w:rPr>
          <w:color w:val="000000" w:themeColor="text1"/>
          <w:sz w:val="28"/>
          <w:szCs w:val="28"/>
        </w:rPr>
        <w:t>is carried out</w:t>
      </w:r>
      <w:proofErr w:type="gramEnd"/>
      <w:r w:rsidRPr="00E805F5">
        <w:rPr>
          <w:color w:val="000000" w:themeColor="text1"/>
          <w:sz w:val="28"/>
          <w:szCs w:val="28"/>
        </w:rPr>
        <w:t xml:space="preserve"> after completing unit testing. Component testing involves testing a group of units as code together as a whole rather than testing individual functions, methods.</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Condition Coverage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lastRenderedPageBreak/>
        <w:t>Condition coverage testing is a testing technique used during unit testing, where in developer tests for all the condition statements like if, if else, case etc., in the code being unit tested.</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Dynamic Testing</w:t>
      </w:r>
    </w:p>
    <w:p w:rsidR="00E805F5" w:rsidRPr="00E805F5" w:rsidRDefault="00E805F5" w:rsidP="00E805F5">
      <w:pPr>
        <w:pStyle w:val="NormalWeb"/>
        <w:spacing w:line="360" w:lineRule="auto"/>
        <w:ind w:firstLine="720"/>
        <w:jc w:val="both"/>
        <w:rPr>
          <w:rStyle w:val="Strong"/>
          <w:rFonts w:eastAsiaTheme="majorEastAsia"/>
          <w:b w:val="0"/>
          <w:bCs w:val="0"/>
          <w:color w:val="000000" w:themeColor="text1"/>
          <w:sz w:val="28"/>
          <w:szCs w:val="28"/>
        </w:rPr>
      </w:pPr>
      <w:r w:rsidRPr="00E805F5">
        <w:rPr>
          <w:color w:val="000000" w:themeColor="text1"/>
          <w:sz w:val="28"/>
          <w:szCs w:val="28"/>
        </w:rPr>
        <w:t>Testing can be performed as Static Testing and Dynamic testing, Dynamic testing is a testing approach where-in testing can be done only by executing code or software are classified as Dynamic Testing. Unit testing, Functional testing, regression testing, performance testing etc.</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Decision Coverage Testing</w:t>
      </w:r>
    </w:p>
    <w:p w:rsidR="00E805F5" w:rsidRPr="00E805F5" w:rsidRDefault="00E805F5" w:rsidP="00E805F5">
      <w:pPr>
        <w:pStyle w:val="NormalWeb"/>
        <w:spacing w:line="360" w:lineRule="auto"/>
        <w:jc w:val="both"/>
        <w:rPr>
          <w:color w:val="000000" w:themeColor="text1"/>
          <w:sz w:val="28"/>
          <w:szCs w:val="28"/>
        </w:rPr>
      </w:pPr>
      <w:r w:rsidRPr="00E805F5">
        <w:rPr>
          <w:rStyle w:val="Strong"/>
          <w:rFonts w:eastAsiaTheme="majorEastAsia"/>
          <w:color w:val="000000" w:themeColor="text1"/>
          <w:sz w:val="28"/>
          <w:szCs w:val="28"/>
        </w:rPr>
        <w:t xml:space="preserve"> </w:t>
      </w:r>
      <w:r w:rsidRPr="00E805F5">
        <w:rPr>
          <w:rStyle w:val="Strong"/>
          <w:rFonts w:eastAsiaTheme="majorEastAsia"/>
          <w:color w:val="000000" w:themeColor="text1"/>
          <w:sz w:val="28"/>
          <w:szCs w:val="28"/>
        </w:rPr>
        <w:tab/>
      </w:r>
      <w:r w:rsidRPr="00E805F5">
        <w:rPr>
          <w:color w:val="000000" w:themeColor="text1"/>
          <w:sz w:val="28"/>
          <w:szCs w:val="28"/>
        </w:rPr>
        <w:t>Is a testing technique that is used in Unit testing, objective of decision coverage testing is to expertise and validate each and every decisions made in the code e.g. if, if else, case statements.</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End-to-end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End to end testing is performed by testing team, focus of end to end testing is to test end to end flows e.g. right from order creation till reporting or order creation till item return etc. and checking. End to end testing is usually focused mimicking real life scenarios and usage. End to end testing involves testing information flow across applications.</w:t>
      </w:r>
    </w:p>
    <w:p w:rsidR="00E805F5" w:rsidRPr="00E805F5" w:rsidRDefault="00E805F5" w:rsidP="00E805F5">
      <w:pPr>
        <w:pStyle w:val="NormalWeb"/>
        <w:spacing w:line="360" w:lineRule="auto"/>
        <w:jc w:val="both"/>
        <w:rPr>
          <w:color w:val="000000" w:themeColor="text1"/>
          <w:sz w:val="28"/>
          <w:szCs w:val="28"/>
        </w:rPr>
      </w:pP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Exploratory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 xml:space="preserve">Exploratory testing is an informal type of testing conducted to learn the software at the same time looking for errors or application behaviour that seems non-obvious. Exploratory testing is usually done by testers but can be done by other stake holders as well like Business Analysts, developers, end users etc. who </w:t>
      </w:r>
      <w:r w:rsidRPr="00E805F5">
        <w:rPr>
          <w:color w:val="000000" w:themeColor="text1"/>
          <w:sz w:val="28"/>
          <w:szCs w:val="28"/>
        </w:rPr>
        <w:lastRenderedPageBreak/>
        <w:t>are interested in learning functions of the software and at the same time looking for errors or behaviour is seems non-obvious.</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Equivalence Partitioning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 xml:space="preserve">Equivalence partitioning is also known as Equivalence Class Partitioning is a software testing technique and not a type of testing by itself. Equivalence partitioning technique </w:t>
      </w:r>
      <w:proofErr w:type="gramStart"/>
      <w:r w:rsidRPr="00E805F5">
        <w:rPr>
          <w:color w:val="000000" w:themeColor="text1"/>
          <w:sz w:val="28"/>
          <w:szCs w:val="28"/>
        </w:rPr>
        <w:t>is used</w:t>
      </w:r>
      <w:proofErr w:type="gramEnd"/>
      <w:r w:rsidRPr="00E805F5">
        <w:rPr>
          <w:color w:val="000000" w:themeColor="text1"/>
          <w:sz w:val="28"/>
          <w:szCs w:val="28"/>
        </w:rPr>
        <w:t xml:space="preserve"> in black box and grey box testing types. Equivalence partitioning classifies test data into Equivalence classes as positive Equivalence classes and negative Equivalence classes, such classification ensures both positive and negative conditions are tested.</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Functional Testing</w:t>
      </w:r>
    </w:p>
    <w:p w:rsidR="00E805F5" w:rsidRPr="00E805F5" w:rsidRDefault="00E805F5" w:rsidP="00E805F5">
      <w:pPr>
        <w:pStyle w:val="NormalWeb"/>
        <w:spacing w:line="360" w:lineRule="auto"/>
        <w:ind w:firstLine="720"/>
        <w:jc w:val="both"/>
        <w:rPr>
          <w:rStyle w:val="Strong"/>
          <w:rFonts w:eastAsiaTheme="majorEastAsia"/>
          <w:b w:val="0"/>
          <w:bCs w:val="0"/>
          <w:color w:val="000000" w:themeColor="text1"/>
          <w:sz w:val="28"/>
          <w:szCs w:val="28"/>
        </w:rPr>
      </w:pPr>
      <w:r w:rsidRPr="00E805F5">
        <w:rPr>
          <w:color w:val="000000" w:themeColor="text1"/>
          <w:sz w:val="28"/>
          <w:szCs w:val="28"/>
        </w:rPr>
        <w:t>Functional testing is a formal type of testing performed by testers. Functional testing focuses on testing software against design document, Use cases and requirements document. Functional testing is a black box type of testing and does not require internal working of the software unlike white box testing.</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Fuzz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 xml:space="preserve">Fuzz testing or fuzzing is a software testing technique that involves testing with unexpected or random inputs. Software </w:t>
      </w:r>
      <w:proofErr w:type="gramStart"/>
      <w:r w:rsidRPr="00E805F5">
        <w:rPr>
          <w:color w:val="000000" w:themeColor="text1"/>
          <w:sz w:val="28"/>
          <w:szCs w:val="28"/>
        </w:rPr>
        <w:t>is monitored</w:t>
      </w:r>
      <w:proofErr w:type="gramEnd"/>
      <w:r w:rsidRPr="00E805F5">
        <w:rPr>
          <w:color w:val="000000" w:themeColor="text1"/>
          <w:sz w:val="28"/>
          <w:szCs w:val="28"/>
        </w:rPr>
        <w:t xml:space="preserve"> for failures or error messages that are presented due to the input errors.</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GUI (Graphical User Interface) testing</w:t>
      </w:r>
    </w:p>
    <w:p w:rsidR="00E805F5" w:rsidRPr="00E805F5" w:rsidRDefault="00E805F5" w:rsidP="00E805F5">
      <w:pPr>
        <w:pStyle w:val="NormalWeb"/>
        <w:spacing w:line="360" w:lineRule="auto"/>
        <w:ind w:firstLine="720"/>
        <w:jc w:val="both"/>
        <w:rPr>
          <w:rStyle w:val="Strong"/>
          <w:rFonts w:eastAsiaTheme="majorEastAsia"/>
          <w:b w:val="0"/>
          <w:bCs w:val="0"/>
          <w:color w:val="000000" w:themeColor="text1"/>
          <w:sz w:val="28"/>
          <w:szCs w:val="28"/>
        </w:rPr>
      </w:pPr>
      <w:r w:rsidRPr="00E805F5">
        <w:rPr>
          <w:color w:val="000000" w:themeColor="text1"/>
          <w:sz w:val="28"/>
          <w:szCs w:val="28"/>
        </w:rPr>
        <w:t xml:space="preserve">This type of software testing </w:t>
      </w:r>
      <w:proofErr w:type="gramStart"/>
      <w:r w:rsidRPr="00E805F5">
        <w:rPr>
          <w:color w:val="000000" w:themeColor="text1"/>
          <w:sz w:val="28"/>
          <w:szCs w:val="28"/>
        </w:rPr>
        <w:t>is aimed</w:t>
      </w:r>
      <w:proofErr w:type="gramEnd"/>
      <w:r w:rsidRPr="00E805F5">
        <w:rPr>
          <w:color w:val="000000" w:themeColor="text1"/>
          <w:sz w:val="28"/>
          <w:szCs w:val="28"/>
        </w:rPr>
        <w:t xml:space="preserve"> at testing the software GUI (Graphical User Interface) of the software meets the requirements as mentioned </w:t>
      </w:r>
      <w:r w:rsidRPr="00E805F5">
        <w:rPr>
          <w:color w:val="000000" w:themeColor="text1"/>
          <w:sz w:val="28"/>
          <w:szCs w:val="28"/>
        </w:rPr>
        <w:lastRenderedPageBreak/>
        <w:t xml:space="preserve">in the GUI mock-ups and Detailed designed documents. For e.g. checking the length and capacity of the input fields provided on the form, type of input field provided, e.g. some of the form fields </w:t>
      </w:r>
      <w:proofErr w:type="gramStart"/>
      <w:r w:rsidRPr="00E805F5">
        <w:rPr>
          <w:color w:val="000000" w:themeColor="text1"/>
          <w:sz w:val="28"/>
          <w:szCs w:val="28"/>
        </w:rPr>
        <w:t>can be displayed</w:t>
      </w:r>
      <w:proofErr w:type="gramEnd"/>
      <w:r w:rsidRPr="00E805F5">
        <w:rPr>
          <w:color w:val="000000" w:themeColor="text1"/>
          <w:sz w:val="28"/>
          <w:szCs w:val="28"/>
        </w:rPr>
        <w:t xml:space="preserve"> as dropdown box or a set of radio buttons. </w:t>
      </w:r>
      <w:proofErr w:type="gramStart"/>
      <w:r w:rsidRPr="00E805F5">
        <w:rPr>
          <w:color w:val="000000" w:themeColor="text1"/>
          <w:sz w:val="28"/>
          <w:szCs w:val="28"/>
        </w:rPr>
        <w:t>So</w:t>
      </w:r>
      <w:proofErr w:type="gramEnd"/>
      <w:r w:rsidRPr="00E805F5">
        <w:rPr>
          <w:color w:val="000000" w:themeColor="text1"/>
          <w:sz w:val="28"/>
          <w:szCs w:val="28"/>
        </w:rPr>
        <w:t xml:space="preserve"> GUI testing ensures GUI elements of the software are as per approved GUI mock-ups, detailed design documents and functional requirements. Most of the functional test automation tools work on GUI capture and playback capabilities. This makes script recording faster at the same time increases the effort on script maintenance.</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Glass box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Glass box testing is another name for White box testing. Glass box testing is a testing method that involves testing individual statements, functions etc., Unit testing is one of the Glass box testing methods.</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Gorilla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 xml:space="preserve">This type of software testing </w:t>
      </w:r>
      <w:proofErr w:type="gramStart"/>
      <w:r w:rsidRPr="00E805F5">
        <w:rPr>
          <w:color w:val="000000" w:themeColor="text1"/>
          <w:sz w:val="28"/>
          <w:szCs w:val="28"/>
        </w:rPr>
        <w:t>is done</w:t>
      </w:r>
      <w:proofErr w:type="gramEnd"/>
      <w:r w:rsidRPr="00E805F5">
        <w:rPr>
          <w:color w:val="000000" w:themeColor="text1"/>
          <w:sz w:val="28"/>
          <w:szCs w:val="28"/>
        </w:rPr>
        <w:t xml:space="preserve"> by software testing team, has a scary name though? Objective of Gorilla Testing is to exercise one or few functionality thoroughly or exhaustively by having multiple people test the same functionality.</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Happy Path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Also known as Golden path testing, this type of testing focuses on selective execution of tests that do not exercise the software for negative or error conditions.</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Integration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 xml:space="preserve">Integration testing also known as met in short, in one of the important types of software testing. Once the individual units or components are tested by </w:t>
      </w:r>
      <w:r w:rsidRPr="00E805F5">
        <w:rPr>
          <w:color w:val="000000" w:themeColor="text1"/>
          <w:sz w:val="28"/>
          <w:szCs w:val="28"/>
        </w:rPr>
        <w:lastRenderedPageBreak/>
        <w:t>developers as working then testing team will run tests that will test the connectivity among these units/component or multiple units/components. There are different approaches for Integration testing namely, Top-down integration testing, Bottom-up integration testing and a combination of these two known as Sand witch testing.</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Interface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Software provides support for one or more interfaces like “Graphical user interface”, “Command Line Interface” or “Application programming interface” to interact with its users or other software. Interfaces serves as medium for software to accept input from user and provide result. Approach for interface testing depends on the type of the interface being testing like GUI or API or CLI.</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Internationalization Testing</w:t>
      </w:r>
    </w:p>
    <w:p w:rsidR="00E805F5" w:rsidRPr="00E805F5" w:rsidRDefault="00E805F5" w:rsidP="00E805F5">
      <w:pPr>
        <w:pStyle w:val="NormalWeb"/>
        <w:spacing w:line="360" w:lineRule="auto"/>
        <w:ind w:firstLine="720"/>
        <w:jc w:val="both"/>
        <w:rPr>
          <w:color w:val="000000" w:themeColor="text1"/>
          <w:sz w:val="28"/>
          <w:szCs w:val="28"/>
        </w:rPr>
      </w:pPr>
      <w:proofErr w:type="gramStart"/>
      <w:r w:rsidRPr="00E805F5">
        <w:rPr>
          <w:color w:val="000000" w:themeColor="text1"/>
          <w:sz w:val="28"/>
          <w:szCs w:val="28"/>
        </w:rPr>
        <w:t>Internationalization testing is a type of testing that is performed by software testing team to check the extent to which software can support Internationalization i.e., usage of different languages, different character sets, double byte characters etc., For e.g.: Gmail, is a web application that is used by people all over work with different languages, single by or multi byte character sets.</w:t>
      </w:r>
      <w:proofErr w:type="gramEnd"/>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Keyword-driven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 xml:space="preserve">Keyword driver testing is more of an automated software testing approach than a type of testing itself. Keyword driven testing </w:t>
      </w:r>
      <w:proofErr w:type="gramStart"/>
      <w:r w:rsidRPr="00E805F5">
        <w:rPr>
          <w:color w:val="000000" w:themeColor="text1"/>
          <w:sz w:val="28"/>
          <w:szCs w:val="28"/>
        </w:rPr>
        <w:t>is known</w:t>
      </w:r>
      <w:proofErr w:type="gramEnd"/>
      <w:r w:rsidRPr="00E805F5">
        <w:rPr>
          <w:color w:val="000000" w:themeColor="text1"/>
          <w:sz w:val="28"/>
          <w:szCs w:val="28"/>
        </w:rPr>
        <w:t xml:space="preserve"> as action driven testing or table driven testing.</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Load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lastRenderedPageBreak/>
        <w:t xml:space="preserve">Load testing is a type of non-functional testing; load testing </w:t>
      </w:r>
      <w:proofErr w:type="gramStart"/>
      <w:r w:rsidRPr="00E805F5">
        <w:rPr>
          <w:color w:val="000000" w:themeColor="text1"/>
          <w:sz w:val="28"/>
          <w:szCs w:val="28"/>
        </w:rPr>
        <w:t>is done</w:t>
      </w:r>
      <w:proofErr w:type="gramEnd"/>
      <w:r w:rsidRPr="00E805F5">
        <w:rPr>
          <w:color w:val="000000" w:themeColor="text1"/>
          <w:sz w:val="28"/>
          <w:szCs w:val="28"/>
        </w:rPr>
        <w:t xml:space="preserve"> to check the behaviour of the software under normal and over peak load conditions. Load testing </w:t>
      </w:r>
      <w:proofErr w:type="gramStart"/>
      <w:r w:rsidRPr="00E805F5">
        <w:rPr>
          <w:color w:val="000000" w:themeColor="text1"/>
          <w:sz w:val="28"/>
          <w:szCs w:val="28"/>
        </w:rPr>
        <w:t>is usually performed</w:t>
      </w:r>
      <w:proofErr w:type="gramEnd"/>
      <w:r w:rsidRPr="00E805F5">
        <w:rPr>
          <w:color w:val="000000" w:themeColor="text1"/>
          <w:sz w:val="28"/>
          <w:szCs w:val="28"/>
        </w:rPr>
        <w:t xml:space="preserve"> using automated testing tools. Load testing intends to find bottlenecks or issues that prevent software from performing as intended at its peak workloads.</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Localization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 xml:space="preserve">Localization testing a type of software testing performed by software testers, in this type of testing, software is expected to adapt to a particular locale, it should support a particular locale/language in terms of display, accepting input in that particular locale, display, font, date time, currency etc., related to a particular locale. For e.g. many web </w:t>
      </w:r>
      <w:proofErr w:type="gramStart"/>
      <w:r w:rsidRPr="00E805F5">
        <w:rPr>
          <w:color w:val="000000" w:themeColor="text1"/>
          <w:sz w:val="28"/>
          <w:szCs w:val="28"/>
        </w:rPr>
        <w:t>applications</w:t>
      </w:r>
      <w:proofErr w:type="gramEnd"/>
      <w:r w:rsidRPr="00E805F5">
        <w:rPr>
          <w:color w:val="000000" w:themeColor="text1"/>
          <w:sz w:val="28"/>
          <w:szCs w:val="28"/>
        </w:rPr>
        <w:t xml:space="preserve"> allow choice of locale like English, French, German or Japanese. So once locale </w:t>
      </w:r>
      <w:proofErr w:type="gramStart"/>
      <w:r w:rsidRPr="00E805F5">
        <w:rPr>
          <w:color w:val="000000" w:themeColor="text1"/>
          <w:sz w:val="28"/>
          <w:szCs w:val="28"/>
        </w:rPr>
        <w:t>is defined or set in the configuration of software,</w:t>
      </w:r>
      <w:proofErr w:type="gramEnd"/>
      <w:r w:rsidRPr="00E805F5">
        <w:rPr>
          <w:color w:val="000000" w:themeColor="text1"/>
          <w:sz w:val="28"/>
          <w:szCs w:val="28"/>
        </w:rPr>
        <w:t xml:space="preserve"> software is expected to work as expected with a set language/locale.</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Negative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t>This type of software testing approach, which calls out the “attitude to break”, these are functional and non-functional tests that are intended to break the software by entering incorrect data like incorrect date, time or string or upload binary file when text files supposed to be upload or enter huge text string for input fields etc. It is also a positive test for an error condition.</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Non-functional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color w:val="000000" w:themeColor="text1"/>
          <w:sz w:val="28"/>
          <w:szCs w:val="28"/>
        </w:rPr>
        <w:lastRenderedPageBreak/>
        <w:t>Software are built to fulfil functional and non-functional requirements, non-functional requirements like performance, usability, localization etc., There are many types of testing like compatibility testing, compliance testing, localization testing, usability testing, volume testing etc., that are carried out for checking non-functional requirements.</w:t>
      </w:r>
    </w:p>
    <w:p w:rsidR="00E805F5" w:rsidRPr="00E805F5" w:rsidRDefault="00E805F5" w:rsidP="00E805F5">
      <w:pPr>
        <w:pStyle w:val="NormalWeb"/>
        <w:spacing w:line="360" w:lineRule="auto"/>
        <w:ind w:firstLine="720"/>
        <w:jc w:val="both"/>
        <w:rPr>
          <w:color w:val="000000" w:themeColor="text1"/>
          <w:sz w:val="28"/>
          <w:szCs w:val="28"/>
        </w:rPr>
      </w:pPr>
    </w:p>
    <w:p w:rsidR="00E805F5" w:rsidRPr="00E805F5" w:rsidRDefault="00E805F5" w:rsidP="00E805F5">
      <w:pPr>
        <w:pStyle w:val="NormalWeb"/>
        <w:spacing w:line="360" w:lineRule="auto"/>
        <w:ind w:firstLine="720"/>
        <w:jc w:val="both"/>
        <w:rPr>
          <w:color w:val="000000" w:themeColor="text1"/>
          <w:sz w:val="28"/>
          <w:szCs w:val="28"/>
        </w:rPr>
      </w:pP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Pair Testing</w:t>
      </w:r>
    </w:p>
    <w:p w:rsidR="00E805F5" w:rsidRPr="00E805F5" w:rsidRDefault="00E805F5" w:rsidP="00E805F5">
      <w:pPr>
        <w:pStyle w:val="NormalWeb"/>
        <w:spacing w:line="360" w:lineRule="auto"/>
        <w:ind w:firstLine="720"/>
        <w:jc w:val="both"/>
        <w:rPr>
          <w:color w:val="000000" w:themeColor="text1"/>
          <w:sz w:val="28"/>
          <w:szCs w:val="28"/>
        </w:rPr>
      </w:pPr>
      <w:proofErr w:type="gramStart"/>
      <w:r w:rsidRPr="00E805F5">
        <w:rPr>
          <w:rStyle w:val="Strong"/>
          <w:rFonts w:eastAsiaTheme="majorEastAsia"/>
          <w:color w:val="000000" w:themeColor="text1"/>
          <w:sz w:val="28"/>
          <w:szCs w:val="28"/>
        </w:rPr>
        <w:t xml:space="preserve">It </w:t>
      </w:r>
      <w:r w:rsidRPr="00E805F5">
        <w:rPr>
          <w:color w:val="000000" w:themeColor="text1"/>
          <w:sz w:val="28"/>
          <w:szCs w:val="28"/>
        </w:rPr>
        <w:t>is a software testing technique that</w:t>
      </w:r>
      <w:proofErr w:type="gramEnd"/>
      <w:r w:rsidRPr="00E805F5">
        <w:rPr>
          <w:color w:val="000000" w:themeColor="text1"/>
          <w:sz w:val="28"/>
          <w:szCs w:val="28"/>
        </w:rPr>
        <w:t xml:space="preserve"> can be done by software testers, developers or Business analysts (BA). As the name suggests, two people are paired together, one to test and other to monitor and record test results. Pair testing </w:t>
      </w:r>
      <w:proofErr w:type="gramStart"/>
      <w:r w:rsidRPr="00E805F5">
        <w:rPr>
          <w:color w:val="000000" w:themeColor="text1"/>
          <w:sz w:val="28"/>
          <w:szCs w:val="28"/>
        </w:rPr>
        <w:t>can also be performed</w:t>
      </w:r>
      <w:proofErr w:type="gramEnd"/>
      <w:r w:rsidRPr="00E805F5">
        <w:rPr>
          <w:color w:val="000000" w:themeColor="text1"/>
          <w:sz w:val="28"/>
          <w:szCs w:val="28"/>
        </w:rPr>
        <w:t xml:space="preserve"> in combination of tester-developer, tester-business analyst or developer-business analyst combination. Combining testers and developers in pair testing helps to detect defects faster, identify root cause, fix and test the fix.</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Performance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rStyle w:val="Strong"/>
          <w:rFonts w:eastAsiaTheme="majorEastAsia"/>
          <w:color w:val="000000" w:themeColor="text1"/>
          <w:sz w:val="28"/>
          <w:szCs w:val="28"/>
        </w:rPr>
        <w:t xml:space="preserve">It </w:t>
      </w:r>
      <w:r w:rsidRPr="00E805F5">
        <w:rPr>
          <w:color w:val="000000" w:themeColor="text1"/>
          <w:sz w:val="28"/>
          <w:szCs w:val="28"/>
        </w:rPr>
        <w:t xml:space="preserve">is a type of software testing and part of performance engineering that </w:t>
      </w:r>
      <w:proofErr w:type="gramStart"/>
      <w:r w:rsidRPr="00E805F5">
        <w:rPr>
          <w:color w:val="000000" w:themeColor="text1"/>
          <w:sz w:val="28"/>
          <w:szCs w:val="28"/>
        </w:rPr>
        <w:t>is performed</w:t>
      </w:r>
      <w:proofErr w:type="gramEnd"/>
      <w:r w:rsidRPr="00E805F5">
        <w:rPr>
          <w:color w:val="000000" w:themeColor="text1"/>
          <w:sz w:val="28"/>
          <w:szCs w:val="28"/>
        </w:rPr>
        <w:t xml:space="preserve"> to check some of the quality attributes of software like Stability, reliability, availability. Performance </w:t>
      </w:r>
      <w:proofErr w:type="gramStart"/>
      <w:r w:rsidRPr="00E805F5">
        <w:rPr>
          <w:color w:val="000000" w:themeColor="text1"/>
          <w:sz w:val="28"/>
          <w:szCs w:val="28"/>
        </w:rPr>
        <w:t>testing is carried out by performance engineering team</w:t>
      </w:r>
      <w:proofErr w:type="gramEnd"/>
      <w:r w:rsidRPr="00E805F5">
        <w:rPr>
          <w:color w:val="000000" w:themeColor="text1"/>
          <w:sz w:val="28"/>
          <w:szCs w:val="28"/>
        </w:rPr>
        <w:t xml:space="preserve">. Unlike Functional testing, Performance testing </w:t>
      </w:r>
      <w:proofErr w:type="gramStart"/>
      <w:r w:rsidRPr="00E805F5">
        <w:rPr>
          <w:color w:val="000000" w:themeColor="text1"/>
          <w:sz w:val="28"/>
          <w:szCs w:val="28"/>
        </w:rPr>
        <w:t>is done</w:t>
      </w:r>
      <w:proofErr w:type="gramEnd"/>
      <w:r w:rsidRPr="00E805F5">
        <w:rPr>
          <w:color w:val="000000" w:themeColor="text1"/>
          <w:sz w:val="28"/>
          <w:szCs w:val="28"/>
        </w:rPr>
        <w:t xml:space="preserve"> to check non-functional requirements. Performance testing checks how well software works in anticipated and peak workloads. There are different variations or sub types of performance like load testing, stress testing, volume testing, soak testing and configuration testing.</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Penetration Testing</w:t>
      </w:r>
    </w:p>
    <w:p w:rsidR="00E805F5" w:rsidRPr="00E805F5" w:rsidRDefault="00E805F5" w:rsidP="00E805F5">
      <w:pPr>
        <w:pStyle w:val="NormalWeb"/>
        <w:spacing w:line="360" w:lineRule="auto"/>
        <w:ind w:firstLine="720"/>
        <w:jc w:val="both"/>
        <w:rPr>
          <w:rStyle w:val="Strong"/>
          <w:rFonts w:eastAsiaTheme="majorEastAsia"/>
          <w:b w:val="0"/>
          <w:bCs w:val="0"/>
          <w:color w:val="000000" w:themeColor="text1"/>
          <w:sz w:val="28"/>
          <w:szCs w:val="28"/>
        </w:rPr>
      </w:pPr>
      <w:r w:rsidRPr="00E805F5">
        <w:rPr>
          <w:rStyle w:val="Strong"/>
          <w:rFonts w:eastAsiaTheme="majorEastAsia"/>
          <w:color w:val="000000" w:themeColor="text1"/>
          <w:sz w:val="28"/>
          <w:szCs w:val="28"/>
        </w:rPr>
        <w:lastRenderedPageBreak/>
        <w:t xml:space="preserve">It </w:t>
      </w:r>
      <w:r w:rsidRPr="00E805F5">
        <w:rPr>
          <w:color w:val="000000" w:themeColor="text1"/>
          <w:sz w:val="28"/>
          <w:szCs w:val="28"/>
        </w:rPr>
        <w:t xml:space="preserve">is a type of security testing, also known as pen test in short. </w:t>
      </w:r>
      <w:proofErr w:type="gramStart"/>
      <w:r w:rsidRPr="00E805F5">
        <w:rPr>
          <w:color w:val="000000" w:themeColor="text1"/>
          <w:sz w:val="28"/>
          <w:szCs w:val="28"/>
        </w:rPr>
        <w:t>Penetration testing is done to tests how secure software and its environments (Hardware, Operating system and network) are when subject to attack by an external or internal intruder</w:t>
      </w:r>
      <w:proofErr w:type="gramEnd"/>
      <w:r w:rsidRPr="00E805F5">
        <w:rPr>
          <w:color w:val="000000" w:themeColor="text1"/>
          <w:sz w:val="28"/>
          <w:szCs w:val="28"/>
        </w:rPr>
        <w:t>. Intruder can be a human/hacker or malicious programs. Pen test uses methods to forcibly intrude (by brute force attack) or by using a weakness (vulnerability) to gain access to a software or data or hardware with an intent to expose ways to steal, manipulate or corrupt data, software files or configuration. Penetration Testing is a way of ethical hacking, an experienced Penetration tester will use the same methods and tools that a hacker would use but the intention of Penetration tester is to identify vulnerability and get them fixed before a real hacker or malicious program exploits it.</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Regression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rStyle w:val="Strong"/>
          <w:rFonts w:eastAsiaTheme="majorEastAsia"/>
          <w:color w:val="000000" w:themeColor="text1"/>
          <w:sz w:val="28"/>
          <w:szCs w:val="28"/>
        </w:rPr>
        <w:t xml:space="preserve">It </w:t>
      </w:r>
      <w:r w:rsidRPr="00E805F5">
        <w:rPr>
          <w:color w:val="000000" w:themeColor="text1"/>
          <w:sz w:val="28"/>
          <w:szCs w:val="28"/>
        </w:rPr>
        <w:t xml:space="preserve">is </w:t>
      </w:r>
      <w:proofErr w:type="gramStart"/>
      <w:r w:rsidRPr="00E805F5">
        <w:rPr>
          <w:color w:val="000000" w:themeColor="text1"/>
          <w:sz w:val="28"/>
          <w:szCs w:val="28"/>
        </w:rPr>
        <w:t>a type of software testing that is carried out by software testers as functional regression tests and developers as Unit regression tests</w:t>
      </w:r>
      <w:proofErr w:type="gramEnd"/>
      <w:r w:rsidRPr="00E805F5">
        <w:rPr>
          <w:color w:val="000000" w:themeColor="text1"/>
          <w:sz w:val="28"/>
          <w:szCs w:val="28"/>
        </w:rPr>
        <w:t xml:space="preserve">. Objective of regression tests are to find defects that </w:t>
      </w:r>
      <w:proofErr w:type="gramStart"/>
      <w:r w:rsidRPr="00E805F5">
        <w:rPr>
          <w:color w:val="000000" w:themeColor="text1"/>
          <w:sz w:val="28"/>
          <w:szCs w:val="28"/>
        </w:rPr>
        <w:t>got</w:t>
      </w:r>
      <w:proofErr w:type="gramEnd"/>
      <w:r w:rsidRPr="00E805F5">
        <w:rPr>
          <w:color w:val="000000" w:themeColor="text1"/>
          <w:sz w:val="28"/>
          <w:szCs w:val="28"/>
        </w:rPr>
        <w:t xml:space="preserve"> introduced to defect fix (is) or introduction of new feature(s). Regression tests are ideal candidate for automation.</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Retesting</w:t>
      </w:r>
    </w:p>
    <w:p w:rsidR="00E805F5" w:rsidRPr="00E805F5" w:rsidRDefault="00E805F5" w:rsidP="00E805F5">
      <w:pPr>
        <w:pStyle w:val="NormalWeb"/>
        <w:spacing w:line="360" w:lineRule="auto"/>
        <w:ind w:firstLine="720"/>
        <w:jc w:val="both"/>
        <w:rPr>
          <w:color w:val="000000" w:themeColor="text1"/>
          <w:sz w:val="28"/>
          <w:szCs w:val="28"/>
        </w:rPr>
      </w:pPr>
      <w:r w:rsidRPr="00E805F5">
        <w:rPr>
          <w:rStyle w:val="Strong"/>
          <w:rFonts w:eastAsiaTheme="majorEastAsia"/>
          <w:color w:val="000000" w:themeColor="text1"/>
          <w:sz w:val="28"/>
          <w:szCs w:val="28"/>
        </w:rPr>
        <w:t xml:space="preserve">It </w:t>
      </w:r>
      <w:r w:rsidRPr="00E805F5">
        <w:rPr>
          <w:color w:val="000000" w:themeColor="text1"/>
          <w:sz w:val="28"/>
          <w:szCs w:val="28"/>
        </w:rPr>
        <w:t xml:space="preserve">is </w:t>
      </w:r>
      <w:proofErr w:type="gramStart"/>
      <w:r w:rsidRPr="00E805F5">
        <w:rPr>
          <w:color w:val="000000" w:themeColor="text1"/>
          <w:sz w:val="28"/>
          <w:szCs w:val="28"/>
        </w:rPr>
        <w:t>a type of retesting that is carried out by software testers</w:t>
      </w:r>
      <w:proofErr w:type="gramEnd"/>
      <w:r w:rsidRPr="00E805F5">
        <w:rPr>
          <w:color w:val="000000" w:themeColor="text1"/>
          <w:sz w:val="28"/>
          <w:szCs w:val="28"/>
        </w:rPr>
        <w:t xml:space="preserve"> as a part of defect fix verification. For e.g. a tester is verifying a defect fix and let us say that there are </w:t>
      </w:r>
      <w:proofErr w:type="gramStart"/>
      <w:r w:rsidRPr="00E805F5">
        <w:rPr>
          <w:color w:val="000000" w:themeColor="text1"/>
          <w:sz w:val="28"/>
          <w:szCs w:val="28"/>
        </w:rPr>
        <w:t>3</w:t>
      </w:r>
      <w:proofErr w:type="gramEnd"/>
      <w:r w:rsidRPr="00E805F5">
        <w:rPr>
          <w:color w:val="000000" w:themeColor="text1"/>
          <w:sz w:val="28"/>
          <w:szCs w:val="28"/>
        </w:rPr>
        <w:t xml:space="preserve"> test cases failed due to this defect. Once tester verifies defect fix as resolved, test will retest or test the same functionality again by executing the test cases that </w:t>
      </w:r>
      <w:proofErr w:type="gramStart"/>
      <w:r w:rsidRPr="00E805F5">
        <w:rPr>
          <w:color w:val="000000" w:themeColor="text1"/>
          <w:sz w:val="28"/>
          <w:szCs w:val="28"/>
        </w:rPr>
        <w:t>were failed</w:t>
      </w:r>
      <w:proofErr w:type="gramEnd"/>
      <w:r w:rsidRPr="00E805F5">
        <w:rPr>
          <w:color w:val="000000" w:themeColor="text1"/>
          <w:sz w:val="28"/>
          <w:szCs w:val="28"/>
        </w:rPr>
        <w:t xml:space="preserve"> earlier.</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Risk based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rStyle w:val="Strong"/>
          <w:rFonts w:eastAsiaTheme="majorEastAsia"/>
          <w:color w:val="000000" w:themeColor="text1"/>
          <w:sz w:val="28"/>
          <w:szCs w:val="28"/>
        </w:rPr>
        <w:lastRenderedPageBreak/>
        <w:t xml:space="preserve">It </w:t>
      </w:r>
      <w:r w:rsidRPr="00E805F5">
        <w:rPr>
          <w:color w:val="000000" w:themeColor="text1"/>
          <w:sz w:val="28"/>
          <w:szCs w:val="28"/>
        </w:rPr>
        <w:t xml:space="preserve">is a type of software testing and a different approach towards testing a software. In Risk based testing, requirements and functionality of software to be tested </w:t>
      </w:r>
      <w:proofErr w:type="gramStart"/>
      <w:r w:rsidRPr="00E805F5">
        <w:rPr>
          <w:color w:val="000000" w:themeColor="text1"/>
          <w:sz w:val="28"/>
          <w:szCs w:val="28"/>
        </w:rPr>
        <w:t>are prioritized</w:t>
      </w:r>
      <w:proofErr w:type="gramEnd"/>
      <w:r w:rsidRPr="00E805F5">
        <w:rPr>
          <w:color w:val="000000" w:themeColor="text1"/>
          <w:sz w:val="28"/>
          <w:szCs w:val="28"/>
        </w:rPr>
        <w:t xml:space="preserve"> as Critical, High, Medium and low. In this approach, all critical and high priority tests are tested and them followed by Medium. Low priority or low risk functionality are tested at the end or may not base on the time available for testing.</w:t>
      </w:r>
    </w:p>
    <w:p w:rsidR="00E805F5" w:rsidRPr="00E805F5" w:rsidRDefault="00E805F5" w:rsidP="00E805F5">
      <w:pPr>
        <w:pStyle w:val="NormalWeb"/>
        <w:spacing w:line="360" w:lineRule="auto"/>
        <w:jc w:val="both"/>
        <w:rPr>
          <w:color w:val="000000" w:themeColor="text1"/>
          <w:sz w:val="28"/>
          <w:szCs w:val="28"/>
        </w:rPr>
      </w:pP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Smoke testing</w:t>
      </w:r>
    </w:p>
    <w:p w:rsidR="00E805F5" w:rsidRPr="00E805F5" w:rsidRDefault="00E805F5" w:rsidP="00E805F5">
      <w:pPr>
        <w:pStyle w:val="NormalWeb"/>
        <w:spacing w:line="360" w:lineRule="auto"/>
        <w:ind w:firstLine="720"/>
        <w:jc w:val="both"/>
        <w:rPr>
          <w:rStyle w:val="Strong"/>
          <w:rFonts w:eastAsiaTheme="majorEastAsia"/>
          <w:b w:val="0"/>
          <w:bCs w:val="0"/>
          <w:color w:val="000000" w:themeColor="text1"/>
          <w:sz w:val="28"/>
          <w:szCs w:val="28"/>
        </w:rPr>
      </w:pPr>
      <w:r w:rsidRPr="00E805F5">
        <w:rPr>
          <w:rStyle w:val="Strong"/>
          <w:rFonts w:eastAsiaTheme="majorEastAsia"/>
          <w:color w:val="000000" w:themeColor="text1"/>
          <w:sz w:val="28"/>
          <w:szCs w:val="28"/>
        </w:rPr>
        <w:t xml:space="preserve">It </w:t>
      </w:r>
      <w:r w:rsidRPr="00E805F5">
        <w:rPr>
          <w:color w:val="000000" w:themeColor="text1"/>
          <w:sz w:val="28"/>
          <w:szCs w:val="28"/>
        </w:rPr>
        <w:t xml:space="preserve">is a type of testing that is carried out by software testers to check if the new build provided by development team is stable enough i.e., major functionality is working as expected in order to carry out further or detailed testing. Smoke testing </w:t>
      </w:r>
      <w:proofErr w:type="gramStart"/>
      <w:r w:rsidRPr="00E805F5">
        <w:rPr>
          <w:color w:val="000000" w:themeColor="text1"/>
          <w:sz w:val="28"/>
          <w:szCs w:val="28"/>
        </w:rPr>
        <w:t>is intended</w:t>
      </w:r>
      <w:proofErr w:type="gramEnd"/>
      <w:r w:rsidRPr="00E805F5">
        <w:rPr>
          <w:color w:val="000000" w:themeColor="text1"/>
          <w:sz w:val="28"/>
          <w:szCs w:val="28"/>
        </w:rPr>
        <w:t xml:space="preserve"> to find “show stopper” defects that can prevent testers from testing the application in detail. Smoke testing carried out for a build is also known as build verification test.</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 xml:space="preserve">Security Testing  </w:t>
      </w:r>
    </w:p>
    <w:p w:rsidR="00E805F5" w:rsidRPr="00E805F5" w:rsidRDefault="00E805F5" w:rsidP="00E805F5">
      <w:pPr>
        <w:pStyle w:val="NormalWeb"/>
        <w:spacing w:line="360" w:lineRule="auto"/>
        <w:ind w:firstLine="720"/>
        <w:jc w:val="both"/>
        <w:rPr>
          <w:color w:val="000000" w:themeColor="text1"/>
          <w:sz w:val="28"/>
          <w:szCs w:val="28"/>
        </w:rPr>
      </w:pPr>
      <w:r w:rsidRPr="00E805F5">
        <w:rPr>
          <w:rStyle w:val="Strong"/>
          <w:rFonts w:eastAsiaTheme="majorEastAsia"/>
          <w:color w:val="000000" w:themeColor="text1"/>
          <w:sz w:val="28"/>
          <w:szCs w:val="28"/>
        </w:rPr>
        <w:t xml:space="preserve">It </w:t>
      </w:r>
      <w:r w:rsidRPr="00E805F5">
        <w:rPr>
          <w:color w:val="000000" w:themeColor="text1"/>
          <w:sz w:val="28"/>
          <w:szCs w:val="28"/>
        </w:rPr>
        <w:t xml:space="preserve">is a type of software testing carried out by specialized team of software testers. Objective of security testing is to secure the software is to external or internal threats from humans and malicious programs. </w:t>
      </w:r>
      <w:proofErr w:type="gramStart"/>
      <w:r w:rsidRPr="00E805F5">
        <w:rPr>
          <w:color w:val="000000" w:themeColor="text1"/>
          <w:sz w:val="28"/>
          <w:szCs w:val="28"/>
        </w:rPr>
        <w:t>Security testing basically checks, how good is software’s authorization mechanism, how strong is authentication, how software maintains confidentiality of the data, how does the software maintain integrity of the data, what is the availability of the software in an event of an attack on the software by hackers and malicious programs is for Security testing requires good knowledge of application, technology, networking, security testing tools.</w:t>
      </w:r>
      <w:proofErr w:type="gramEnd"/>
      <w:r w:rsidRPr="00E805F5">
        <w:rPr>
          <w:color w:val="000000" w:themeColor="text1"/>
          <w:sz w:val="28"/>
          <w:szCs w:val="28"/>
        </w:rPr>
        <w:t xml:space="preserve"> With increasing number of web applications necessarily of </w:t>
      </w:r>
      <w:proofErr w:type="gramStart"/>
      <w:r w:rsidRPr="00E805F5">
        <w:rPr>
          <w:color w:val="000000" w:themeColor="text1"/>
          <w:sz w:val="28"/>
          <w:szCs w:val="28"/>
        </w:rPr>
        <w:t>security</w:t>
      </w:r>
      <w:proofErr w:type="gramEnd"/>
      <w:r w:rsidRPr="00E805F5">
        <w:rPr>
          <w:color w:val="000000" w:themeColor="text1"/>
          <w:sz w:val="28"/>
          <w:szCs w:val="28"/>
        </w:rPr>
        <w:t xml:space="preserve"> testing has increased to a greater extent.</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lastRenderedPageBreak/>
        <w:t>Sanity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rStyle w:val="Strong"/>
          <w:rFonts w:eastAsiaTheme="majorEastAsia"/>
          <w:color w:val="000000" w:themeColor="text1"/>
          <w:sz w:val="28"/>
          <w:szCs w:val="28"/>
        </w:rPr>
        <w:t xml:space="preserve">It </w:t>
      </w:r>
      <w:r w:rsidRPr="00E805F5">
        <w:rPr>
          <w:color w:val="000000" w:themeColor="text1"/>
          <w:sz w:val="28"/>
          <w:szCs w:val="28"/>
        </w:rPr>
        <w:t xml:space="preserve">is a type of testing that </w:t>
      </w:r>
      <w:proofErr w:type="gramStart"/>
      <w:r w:rsidRPr="00E805F5">
        <w:rPr>
          <w:color w:val="000000" w:themeColor="text1"/>
          <w:sz w:val="28"/>
          <w:szCs w:val="28"/>
        </w:rPr>
        <w:t>is carried out</w:t>
      </w:r>
      <w:proofErr w:type="gramEnd"/>
      <w:r w:rsidRPr="00E805F5">
        <w:rPr>
          <w:color w:val="000000" w:themeColor="text1"/>
          <w:sz w:val="28"/>
          <w:szCs w:val="28"/>
        </w:rPr>
        <w:t xml:space="preserve"> mostly by testers and in some projects by developers as well. Sanity testing is a quick evaluation of the software, environment, network, external systems are up &amp; running, software environment as a whole is stable enough to proceed with extensive testing. Sanity tests are narrow and most of the time sanity tests </w:t>
      </w:r>
      <w:proofErr w:type="gramStart"/>
      <w:r w:rsidRPr="00E805F5">
        <w:rPr>
          <w:color w:val="000000" w:themeColor="text1"/>
          <w:sz w:val="28"/>
          <w:szCs w:val="28"/>
        </w:rPr>
        <w:t>are not documented</w:t>
      </w:r>
      <w:proofErr w:type="gramEnd"/>
      <w:r w:rsidRPr="00E805F5">
        <w:rPr>
          <w:color w:val="000000" w:themeColor="text1"/>
          <w:sz w:val="28"/>
          <w:szCs w:val="28"/>
        </w:rPr>
        <w:t>.</w:t>
      </w:r>
    </w:p>
    <w:p w:rsidR="00E805F5" w:rsidRPr="00E805F5" w:rsidRDefault="00E805F5" w:rsidP="00E805F5">
      <w:pPr>
        <w:pStyle w:val="NormalWeb"/>
        <w:spacing w:line="360" w:lineRule="auto"/>
        <w:ind w:firstLine="720"/>
        <w:jc w:val="both"/>
        <w:rPr>
          <w:rStyle w:val="Strong"/>
          <w:rFonts w:eastAsiaTheme="majorEastAsia"/>
          <w:b w:val="0"/>
          <w:bCs w:val="0"/>
          <w:color w:val="000000" w:themeColor="text1"/>
          <w:sz w:val="28"/>
          <w:szCs w:val="28"/>
        </w:rPr>
      </w:pP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Scalability Testing</w:t>
      </w:r>
    </w:p>
    <w:p w:rsidR="00E805F5" w:rsidRPr="00E805F5" w:rsidRDefault="00E805F5" w:rsidP="00E805F5">
      <w:pPr>
        <w:pStyle w:val="NormalWeb"/>
        <w:spacing w:line="360" w:lineRule="auto"/>
        <w:ind w:firstLine="720"/>
        <w:jc w:val="both"/>
        <w:rPr>
          <w:color w:val="000000" w:themeColor="text1"/>
          <w:sz w:val="28"/>
          <w:szCs w:val="28"/>
        </w:rPr>
      </w:pPr>
      <w:r w:rsidRPr="00E805F5">
        <w:rPr>
          <w:rStyle w:val="Strong"/>
          <w:rFonts w:eastAsiaTheme="majorEastAsia"/>
          <w:color w:val="000000" w:themeColor="text1"/>
          <w:sz w:val="28"/>
          <w:szCs w:val="28"/>
        </w:rPr>
        <w:t xml:space="preserve">It </w:t>
      </w:r>
      <w:r w:rsidRPr="00E805F5">
        <w:rPr>
          <w:color w:val="000000" w:themeColor="text1"/>
          <w:sz w:val="28"/>
          <w:szCs w:val="28"/>
        </w:rPr>
        <w:t xml:space="preserve">is a non-functional test intended to test one of the software quality attributes i.e. “Scalability”. Scalability test is not focused on just one or few functionality of the software instead performance of software as a whole. </w:t>
      </w:r>
      <w:proofErr w:type="gramStart"/>
      <w:r w:rsidRPr="00E805F5">
        <w:rPr>
          <w:color w:val="000000" w:themeColor="text1"/>
          <w:sz w:val="28"/>
          <w:szCs w:val="28"/>
        </w:rPr>
        <w:t>Scalability testing is usually done by performance engineering team</w:t>
      </w:r>
      <w:proofErr w:type="gramEnd"/>
      <w:r w:rsidRPr="00E805F5">
        <w:rPr>
          <w:color w:val="000000" w:themeColor="text1"/>
          <w:sz w:val="28"/>
          <w:szCs w:val="28"/>
        </w:rPr>
        <w:t>. Objective of scalability testing is to test the ability of the software to scale up with increased users, increased transactions, increase in database size etc., It is not necessary that software’s performance increases with increase in hardware configuration, scalability tests helps to find out how much more workload the software can support with expanding user base, transactions, data storage etc.,</w:t>
      </w:r>
    </w:p>
    <w:p w:rsidR="00E805F5" w:rsidRPr="00E805F5" w:rsidRDefault="00E805F5" w:rsidP="00E805F5">
      <w:pPr>
        <w:pStyle w:val="NormalWeb"/>
        <w:spacing w:line="360" w:lineRule="auto"/>
        <w:jc w:val="both"/>
        <w:rPr>
          <w:rStyle w:val="Strong"/>
          <w:rFonts w:eastAsiaTheme="majorEastAsia"/>
          <w:color w:val="000000" w:themeColor="text1"/>
          <w:sz w:val="28"/>
          <w:szCs w:val="28"/>
        </w:rPr>
      </w:pPr>
      <w:r w:rsidRPr="00E805F5">
        <w:rPr>
          <w:rStyle w:val="Strong"/>
          <w:rFonts w:eastAsiaTheme="majorEastAsia"/>
          <w:color w:val="000000" w:themeColor="text1"/>
          <w:sz w:val="28"/>
          <w:szCs w:val="28"/>
        </w:rPr>
        <w:t>Stability Testing</w:t>
      </w:r>
    </w:p>
    <w:p w:rsidR="00E805F5" w:rsidRPr="00E805F5" w:rsidRDefault="00E805F5" w:rsidP="00E805F5">
      <w:pPr>
        <w:pStyle w:val="NormalWeb"/>
        <w:spacing w:line="360" w:lineRule="auto"/>
        <w:ind w:firstLine="720"/>
        <w:jc w:val="both"/>
        <w:rPr>
          <w:rStyle w:val="Strong"/>
          <w:rFonts w:eastAsiaTheme="majorEastAsia"/>
          <w:b w:val="0"/>
          <w:bCs w:val="0"/>
          <w:color w:val="000000" w:themeColor="text1"/>
          <w:sz w:val="28"/>
          <w:szCs w:val="28"/>
        </w:rPr>
      </w:pPr>
      <w:r w:rsidRPr="00E805F5">
        <w:rPr>
          <w:rStyle w:val="Strong"/>
          <w:rFonts w:eastAsiaTheme="majorEastAsia"/>
          <w:color w:val="000000" w:themeColor="text1"/>
          <w:sz w:val="28"/>
          <w:szCs w:val="28"/>
        </w:rPr>
        <w:t xml:space="preserve">It </w:t>
      </w:r>
      <w:r w:rsidRPr="00E805F5">
        <w:rPr>
          <w:color w:val="000000" w:themeColor="text1"/>
          <w:sz w:val="28"/>
          <w:szCs w:val="28"/>
        </w:rPr>
        <w:t>is a non-functional test intended to test one of the software quality attributes i.e. “Stability”. Stability testing focuses on testing how stable software is when it is subject to loads at acceptable levels, peak loads, loads generated in spikes, with more volumes of data to be processed. Scalability testing will involve performing different types of performance tests like load testing, stress testing, spike testing, soak testing, spike testing etc.…</w:t>
      </w:r>
    </w:p>
    <w:p w:rsidR="00E805F5" w:rsidRPr="00E805F5" w:rsidRDefault="00E805F5" w:rsidP="00E805F5">
      <w:pPr>
        <w:pStyle w:val="NormalWeb"/>
        <w:spacing w:line="360" w:lineRule="auto"/>
        <w:ind w:firstLine="720"/>
        <w:jc w:val="both"/>
        <w:rPr>
          <w:color w:val="000000" w:themeColor="text1"/>
          <w:sz w:val="28"/>
          <w:szCs w:val="28"/>
        </w:rPr>
      </w:pPr>
      <w:r w:rsidRPr="00E805F5">
        <w:rPr>
          <w:rStyle w:val="Strong"/>
          <w:rFonts w:eastAsiaTheme="majorEastAsia"/>
          <w:color w:val="000000" w:themeColor="text1"/>
          <w:sz w:val="28"/>
          <w:szCs w:val="28"/>
        </w:rPr>
        <w:lastRenderedPageBreak/>
        <w:t xml:space="preserve">Static Testing </w:t>
      </w:r>
      <w:r w:rsidRPr="00E805F5">
        <w:rPr>
          <w:color w:val="000000" w:themeColor="text1"/>
          <w:sz w:val="28"/>
          <w:szCs w:val="28"/>
        </w:rPr>
        <w:t xml:space="preserve">is a form of testing where in approaches like reviews, walkthroughs </w:t>
      </w:r>
      <w:proofErr w:type="gramStart"/>
      <w:r w:rsidRPr="00E805F5">
        <w:rPr>
          <w:color w:val="000000" w:themeColor="text1"/>
          <w:sz w:val="28"/>
          <w:szCs w:val="28"/>
        </w:rPr>
        <w:t>are employed</w:t>
      </w:r>
      <w:proofErr w:type="gramEnd"/>
      <w:r w:rsidRPr="00E805F5">
        <w:rPr>
          <w:color w:val="000000" w:themeColor="text1"/>
          <w:sz w:val="28"/>
          <w:szCs w:val="28"/>
        </w:rPr>
        <w:t xml:space="preserve"> to evaluate the correctness of the deliverable. In static testing software code is not executed instead it is reviewed for syntax, commenting, naming convention, size of the functions </w:t>
      </w:r>
      <w:proofErr w:type="gramStart"/>
      <w:r w:rsidRPr="00E805F5">
        <w:rPr>
          <w:color w:val="000000" w:themeColor="text1"/>
          <w:sz w:val="28"/>
          <w:szCs w:val="28"/>
        </w:rPr>
        <w:t>and methods etc</w:t>
      </w:r>
      <w:proofErr w:type="gramEnd"/>
      <w:r w:rsidRPr="00E805F5">
        <w:rPr>
          <w:color w:val="000000" w:themeColor="text1"/>
          <w:sz w:val="28"/>
          <w:szCs w:val="28"/>
        </w:rPr>
        <w:t xml:space="preserve">. Static testing usually has </w:t>
      </w:r>
      <w:proofErr w:type="gramStart"/>
      <w:r w:rsidRPr="00E805F5">
        <w:rPr>
          <w:color w:val="000000" w:themeColor="text1"/>
          <w:sz w:val="28"/>
          <w:szCs w:val="28"/>
        </w:rPr>
        <w:t>check lists</w:t>
      </w:r>
      <w:proofErr w:type="gramEnd"/>
      <w:r w:rsidRPr="00E805F5">
        <w:rPr>
          <w:color w:val="000000" w:themeColor="text1"/>
          <w:sz w:val="28"/>
          <w:szCs w:val="28"/>
        </w:rPr>
        <w:t xml:space="preserve"> against which deliverables are evaluated. Static testing </w:t>
      </w:r>
      <w:proofErr w:type="gramStart"/>
      <w:r w:rsidRPr="00E805F5">
        <w:rPr>
          <w:color w:val="000000" w:themeColor="text1"/>
          <w:sz w:val="28"/>
          <w:szCs w:val="28"/>
        </w:rPr>
        <w:t>can be applied</w:t>
      </w:r>
      <w:proofErr w:type="gramEnd"/>
      <w:r w:rsidRPr="00E805F5">
        <w:rPr>
          <w:color w:val="000000" w:themeColor="text1"/>
          <w:sz w:val="28"/>
          <w:szCs w:val="28"/>
        </w:rPr>
        <w:t xml:space="preserve"> for requirements, designs, and test cases by using approaches like reviews or walkthroughs.</w:t>
      </w:r>
    </w:p>
    <w:p w:rsidR="00E805F5" w:rsidRPr="00E805F5" w:rsidRDefault="00E805F5" w:rsidP="00E805F5">
      <w:pPr>
        <w:pStyle w:val="NormalWeb"/>
        <w:spacing w:line="360" w:lineRule="auto"/>
        <w:ind w:firstLine="720"/>
        <w:jc w:val="both"/>
        <w:rPr>
          <w:color w:val="000000" w:themeColor="text1"/>
          <w:sz w:val="28"/>
          <w:szCs w:val="28"/>
        </w:rPr>
      </w:pPr>
      <w:r w:rsidRPr="00E805F5">
        <w:rPr>
          <w:rStyle w:val="Strong"/>
          <w:rFonts w:eastAsiaTheme="majorEastAsia"/>
          <w:color w:val="000000" w:themeColor="text1"/>
          <w:sz w:val="28"/>
          <w:szCs w:val="28"/>
        </w:rPr>
        <w:t xml:space="preserve">Stress Testing </w:t>
      </w:r>
      <w:r w:rsidRPr="00E805F5">
        <w:rPr>
          <w:color w:val="000000" w:themeColor="text1"/>
          <w:sz w:val="28"/>
          <w:szCs w:val="28"/>
        </w:rPr>
        <w:t xml:space="preserve">is a type of performance testing, in which software </w:t>
      </w:r>
      <w:proofErr w:type="gramStart"/>
      <w:r w:rsidRPr="00E805F5">
        <w:rPr>
          <w:color w:val="000000" w:themeColor="text1"/>
          <w:sz w:val="28"/>
          <w:szCs w:val="28"/>
        </w:rPr>
        <w:t>is subjected</w:t>
      </w:r>
      <w:proofErr w:type="gramEnd"/>
      <w:r w:rsidRPr="00E805F5">
        <w:rPr>
          <w:color w:val="000000" w:themeColor="text1"/>
          <w:sz w:val="28"/>
          <w:szCs w:val="28"/>
        </w:rPr>
        <w:t xml:space="preserve"> to peak loads and even to a break point to observe how the software would behave at breakpoint. Stress testing also tests the behaviour of the software with insufficient resources like CPU, Memory, Network bandwidth, Disk space etc. Stress testing enables to check some of the quality attributes like robustness and reliability.</w:t>
      </w:r>
      <w:bookmarkEnd w:id="1"/>
    </w:p>
    <w:p w:rsidR="00E805F5" w:rsidRPr="0055718B" w:rsidRDefault="00E805F5" w:rsidP="00E805F5">
      <w:pPr>
        <w:pStyle w:val="Heading2"/>
        <w:spacing w:line="360" w:lineRule="auto"/>
        <w:jc w:val="both"/>
        <w:rPr>
          <w:rFonts w:ascii="Times New Roman" w:hAnsi="Times New Roman" w:cs="Times New Roman"/>
          <w:color w:val="000000" w:themeColor="text1"/>
          <w:sz w:val="28"/>
          <w:szCs w:val="28"/>
        </w:rPr>
      </w:pPr>
      <w:r w:rsidRPr="0055718B">
        <w:rPr>
          <w:rStyle w:val="Strong"/>
          <w:rFonts w:ascii="Times New Roman" w:hAnsi="Times New Roman" w:cs="Times New Roman"/>
          <w:bCs w:val="0"/>
          <w:color w:val="000000" w:themeColor="text1"/>
          <w:sz w:val="28"/>
          <w:szCs w:val="28"/>
        </w:rPr>
        <w:t>Conclusion</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 xml:space="preserve">The proposed Medicinal Plant Identification System successfully demonstrates the integration of advanced artificial intelligence techniques with traditional medicinal knowledge to create an intelligent, accurate, and user-friendly solution. By leveraging a Neural Architecture Search (NAS)–based deep learning model, the system is capable of automatically identifying medicinal plants from leaf images with high accuracy and reliability. The </w:t>
      </w:r>
      <w:proofErr w:type="gramStart"/>
      <w:r w:rsidRPr="00E805F5">
        <w:rPr>
          <w:color w:val="000000" w:themeColor="text1"/>
          <w:sz w:val="28"/>
          <w:szCs w:val="28"/>
        </w:rPr>
        <w:t xml:space="preserve">image </w:t>
      </w:r>
      <w:proofErr w:type="spellStart"/>
      <w:r w:rsidRPr="00E805F5">
        <w:rPr>
          <w:color w:val="000000" w:themeColor="text1"/>
          <w:sz w:val="28"/>
          <w:szCs w:val="28"/>
        </w:rPr>
        <w:t>preprocessing</w:t>
      </w:r>
      <w:proofErr w:type="spellEnd"/>
      <w:proofErr w:type="gramEnd"/>
      <w:r w:rsidRPr="00E805F5">
        <w:rPr>
          <w:color w:val="000000" w:themeColor="text1"/>
          <w:sz w:val="28"/>
          <w:szCs w:val="28"/>
        </w:rPr>
        <w:t xml:space="preserve"> module ensures that the system can handle real-world variations such as differing lighting conditions, backgrounds, leaf orientations, and animated image formats, thereby enhancing the robustness and practical usability of the system. The incorporation of confidence scores allows users to understand the reliability of predictions, making the system trustworthy for both novice and expert users.</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lastRenderedPageBreak/>
        <w:t xml:space="preserve">In addition to plant identification, the system provides comprehensive medicinal information including clinical benefits and </w:t>
      </w:r>
      <w:proofErr w:type="spellStart"/>
      <w:r w:rsidRPr="00E805F5">
        <w:rPr>
          <w:color w:val="000000" w:themeColor="text1"/>
          <w:sz w:val="28"/>
          <w:szCs w:val="28"/>
        </w:rPr>
        <w:t>Ayurvedic</w:t>
      </w:r>
      <w:proofErr w:type="spellEnd"/>
      <w:r w:rsidRPr="00E805F5">
        <w:rPr>
          <w:color w:val="000000" w:themeColor="text1"/>
          <w:sz w:val="28"/>
          <w:szCs w:val="28"/>
        </w:rPr>
        <w:t xml:space="preserve"> uses, delivered in both English and Tamil. This bilingual support preserves indigenous knowledge and makes the system accessible to a wider audience, including students, researchers, farmers, and traditional practitioners. The Flask-based web application ensures a responsive and interactive interface, allowing real-time image upload, prediction, and information retrieval. Furthermore, the database and storage module provides scalability and supports future enhancements such as the addition of more plant species, multi-language support, mobile application integration, and advanced healthcare advisory features.</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Overall, the proposed system bridges the gap between modern technology and traditional healthcare by providing a reliable, scalable, and informative platform for medicinal plant identification. It reduces dependency on expert knowledge, saves time, and enhances the understanding of medicinal properties of plants. By combining artificial intelligence, deep learning, and web-based technology, the system not only contributes to healthcare awareness and education but also promotes conservation and responsible utilization of medicinal plant resources. This project serves as a foundational model for future research and development in intelligent plant identification systems, demonstrating the potential of AI to complement and enhance traditional knowledge systems.</w:t>
      </w:r>
    </w:p>
    <w:p w:rsidR="00E805F5" w:rsidRPr="0055718B" w:rsidRDefault="00E805F5" w:rsidP="00E805F5">
      <w:pPr>
        <w:pStyle w:val="Heading2"/>
        <w:spacing w:line="360" w:lineRule="auto"/>
        <w:jc w:val="both"/>
        <w:rPr>
          <w:rFonts w:ascii="Times New Roman" w:hAnsi="Times New Roman" w:cs="Times New Roman"/>
          <w:color w:val="000000" w:themeColor="text1"/>
          <w:sz w:val="28"/>
          <w:szCs w:val="28"/>
        </w:rPr>
      </w:pPr>
      <w:r w:rsidRPr="0055718B">
        <w:rPr>
          <w:rStyle w:val="Strong"/>
          <w:rFonts w:ascii="Times New Roman" w:hAnsi="Times New Roman" w:cs="Times New Roman"/>
          <w:bCs w:val="0"/>
          <w:color w:val="000000" w:themeColor="text1"/>
          <w:sz w:val="28"/>
          <w:szCs w:val="28"/>
        </w:rPr>
        <w:t>References</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K. </w:t>
      </w:r>
      <w:proofErr w:type="spellStart"/>
      <w:r w:rsidRPr="00E805F5">
        <w:rPr>
          <w:color w:val="000000" w:themeColor="text1"/>
          <w:sz w:val="28"/>
          <w:szCs w:val="28"/>
        </w:rPr>
        <w:t>Simonyan</w:t>
      </w:r>
      <w:proofErr w:type="spellEnd"/>
      <w:r w:rsidRPr="00E805F5">
        <w:rPr>
          <w:color w:val="000000" w:themeColor="text1"/>
          <w:sz w:val="28"/>
          <w:szCs w:val="28"/>
        </w:rPr>
        <w:t xml:space="preserve"> and A. Zisserman, “Very Deep Convolutional Networks for Large</w:t>
      </w:r>
      <w:r w:rsidRPr="00E805F5">
        <w:rPr>
          <w:color w:val="000000" w:themeColor="text1"/>
          <w:sz w:val="28"/>
          <w:szCs w:val="28"/>
        </w:rPr>
        <w:noBreakHyphen/>
        <w:t xml:space="preserve">Scale Image Recognition,” </w:t>
      </w:r>
      <w:r w:rsidRPr="00E805F5">
        <w:rPr>
          <w:rStyle w:val="Emphasis"/>
          <w:rFonts w:eastAsiaTheme="majorEastAsia"/>
          <w:color w:val="000000" w:themeColor="text1"/>
          <w:sz w:val="28"/>
          <w:szCs w:val="28"/>
        </w:rPr>
        <w:t>International Conference on Learning Representations (ICLR)</w:t>
      </w:r>
      <w:r w:rsidRPr="00E805F5">
        <w:rPr>
          <w:color w:val="000000" w:themeColor="text1"/>
          <w:sz w:val="28"/>
          <w:szCs w:val="28"/>
        </w:rPr>
        <w:t>, 2015.</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C. </w:t>
      </w:r>
      <w:proofErr w:type="spellStart"/>
      <w:r w:rsidRPr="00E805F5">
        <w:rPr>
          <w:color w:val="000000" w:themeColor="text1"/>
          <w:sz w:val="28"/>
          <w:szCs w:val="28"/>
        </w:rPr>
        <w:t>Szegedy</w:t>
      </w:r>
      <w:proofErr w:type="spellEnd"/>
      <w:r w:rsidRPr="00E805F5">
        <w:rPr>
          <w:color w:val="000000" w:themeColor="text1"/>
          <w:sz w:val="28"/>
          <w:szCs w:val="28"/>
        </w:rPr>
        <w:t xml:space="preserve"> et al., “Going Deeper with Convolutions,” </w:t>
      </w:r>
      <w:r w:rsidRPr="00E805F5">
        <w:rPr>
          <w:rStyle w:val="Emphasis"/>
          <w:rFonts w:eastAsiaTheme="majorEastAsia"/>
          <w:color w:val="000000" w:themeColor="text1"/>
          <w:sz w:val="28"/>
          <w:szCs w:val="28"/>
        </w:rPr>
        <w:t>IEEE Conference on Computer Vision and Pattern Recognition (CVPR)</w:t>
      </w:r>
      <w:r w:rsidRPr="00E805F5">
        <w:rPr>
          <w:color w:val="000000" w:themeColor="text1"/>
          <w:sz w:val="28"/>
          <w:szCs w:val="28"/>
        </w:rPr>
        <w:t>, 2015.</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lastRenderedPageBreak/>
        <w:t xml:space="preserve">K. He, X. Zhang, S. Ren, and J. Sun, “Deep Residual Learning for Image Recognition,” </w:t>
      </w:r>
      <w:r w:rsidRPr="00E805F5">
        <w:rPr>
          <w:rStyle w:val="Emphasis"/>
          <w:rFonts w:eastAsiaTheme="majorEastAsia"/>
          <w:color w:val="000000" w:themeColor="text1"/>
          <w:sz w:val="28"/>
          <w:szCs w:val="28"/>
        </w:rPr>
        <w:t>IEEE Conference on Computer Vision and Pattern Recognition (CVPR)</w:t>
      </w:r>
      <w:r w:rsidRPr="00E805F5">
        <w:rPr>
          <w:color w:val="000000" w:themeColor="text1"/>
          <w:sz w:val="28"/>
          <w:szCs w:val="28"/>
        </w:rPr>
        <w:t>, 2016.</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L. </w:t>
      </w:r>
      <w:proofErr w:type="spellStart"/>
      <w:r w:rsidRPr="00E805F5">
        <w:rPr>
          <w:color w:val="000000" w:themeColor="text1"/>
          <w:sz w:val="28"/>
          <w:szCs w:val="28"/>
        </w:rPr>
        <w:t>Xie</w:t>
      </w:r>
      <w:proofErr w:type="spellEnd"/>
      <w:r w:rsidRPr="00E805F5">
        <w:rPr>
          <w:color w:val="000000" w:themeColor="text1"/>
          <w:sz w:val="28"/>
          <w:szCs w:val="28"/>
        </w:rPr>
        <w:t xml:space="preserve"> et al., “Neural Architecture Search with Reinforcement Learning,” </w:t>
      </w:r>
      <w:proofErr w:type="spellStart"/>
      <w:r w:rsidRPr="00E805F5">
        <w:rPr>
          <w:rStyle w:val="Emphasis"/>
          <w:rFonts w:eastAsiaTheme="majorEastAsia"/>
          <w:color w:val="000000" w:themeColor="text1"/>
          <w:sz w:val="28"/>
          <w:szCs w:val="28"/>
        </w:rPr>
        <w:t>arXiv</w:t>
      </w:r>
      <w:proofErr w:type="spellEnd"/>
      <w:r w:rsidRPr="00E805F5">
        <w:rPr>
          <w:rStyle w:val="Emphasis"/>
          <w:rFonts w:eastAsiaTheme="majorEastAsia"/>
          <w:color w:val="000000" w:themeColor="text1"/>
          <w:sz w:val="28"/>
          <w:szCs w:val="28"/>
        </w:rPr>
        <w:t xml:space="preserve"> preprint arXiv</w:t>
      </w:r>
      <w:proofErr w:type="gramStart"/>
      <w:r w:rsidRPr="00E805F5">
        <w:rPr>
          <w:rStyle w:val="Emphasis"/>
          <w:rFonts w:eastAsiaTheme="majorEastAsia"/>
          <w:color w:val="000000" w:themeColor="text1"/>
          <w:sz w:val="28"/>
          <w:szCs w:val="28"/>
        </w:rPr>
        <w:t>:1707.07012</w:t>
      </w:r>
      <w:proofErr w:type="gramEnd"/>
      <w:r w:rsidRPr="00E805F5">
        <w:rPr>
          <w:color w:val="000000" w:themeColor="text1"/>
          <w:sz w:val="28"/>
          <w:szCs w:val="28"/>
        </w:rPr>
        <w:t>, 2017.</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B. </w:t>
      </w:r>
      <w:proofErr w:type="spellStart"/>
      <w:r w:rsidRPr="00E805F5">
        <w:rPr>
          <w:color w:val="000000" w:themeColor="text1"/>
          <w:sz w:val="28"/>
          <w:szCs w:val="28"/>
        </w:rPr>
        <w:t>Zoph</w:t>
      </w:r>
      <w:proofErr w:type="spellEnd"/>
      <w:r w:rsidRPr="00E805F5">
        <w:rPr>
          <w:color w:val="000000" w:themeColor="text1"/>
          <w:sz w:val="28"/>
          <w:szCs w:val="28"/>
        </w:rPr>
        <w:t xml:space="preserve"> and Q. V. Le, “Neural Architecture Search with Reinforcement Learning,” </w:t>
      </w:r>
      <w:r w:rsidRPr="00E805F5">
        <w:rPr>
          <w:rStyle w:val="Emphasis"/>
          <w:rFonts w:eastAsiaTheme="majorEastAsia"/>
          <w:color w:val="000000" w:themeColor="text1"/>
          <w:sz w:val="28"/>
          <w:szCs w:val="28"/>
        </w:rPr>
        <w:t>International Conference on Learning Representations (ICLR)</w:t>
      </w:r>
      <w:r w:rsidRPr="00E805F5">
        <w:rPr>
          <w:color w:val="000000" w:themeColor="text1"/>
          <w:sz w:val="28"/>
          <w:szCs w:val="28"/>
        </w:rPr>
        <w:t>, 2017.</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F. </w:t>
      </w:r>
      <w:proofErr w:type="spellStart"/>
      <w:r w:rsidRPr="00E805F5">
        <w:rPr>
          <w:color w:val="000000" w:themeColor="text1"/>
          <w:sz w:val="28"/>
          <w:szCs w:val="28"/>
        </w:rPr>
        <w:t>Chollet</w:t>
      </w:r>
      <w:proofErr w:type="spellEnd"/>
      <w:r w:rsidRPr="00E805F5">
        <w:rPr>
          <w:color w:val="000000" w:themeColor="text1"/>
          <w:sz w:val="28"/>
          <w:szCs w:val="28"/>
        </w:rPr>
        <w:t>, “</w:t>
      </w:r>
      <w:proofErr w:type="spellStart"/>
      <w:r w:rsidRPr="00E805F5">
        <w:rPr>
          <w:color w:val="000000" w:themeColor="text1"/>
          <w:sz w:val="28"/>
          <w:szCs w:val="28"/>
        </w:rPr>
        <w:t>Xception</w:t>
      </w:r>
      <w:proofErr w:type="spellEnd"/>
      <w:r w:rsidRPr="00E805F5">
        <w:rPr>
          <w:color w:val="000000" w:themeColor="text1"/>
          <w:sz w:val="28"/>
          <w:szCs w:val="28"/>
        </w:rPr>
        <w:t xml:space="preserve">: Deep Learning with </w:t>
      </w:r>
      <w:proofErr w:type="spellStart"/>
      <w:r w:rsidRPr="00E805F5">
        <w:rPr>
          <w:color w:val="000000" w:themeColor="text1"/>
          <w:sz w:val="28"/>
          <w:szCs w:val="28"/>
        </w:rPr>
        <w:t>Depthwise</w:t>
      </w:r>
      <w:proofErr w:type="spellEnd"/>
      <w:r w:rsidRPr="00E805F5">
        <w:rPr>
          <w:color w:val="000000" w:themeColor="text1"/>
          <w:sz w:val="28"/>
          <w:szCs w:val="28"/>
        </w:rPr>
        <w:t xml:space="preserve"> Separable Convolutions,” </w:t>
      </w:r>
      <w:r w:rsidRPr="00E805F5">
        <w:rPr>
          <w:rStyle w:val="Emphasis"/>
          <w:rFonts w:eastAsiaTheme="majorEastAsia"/>
          <w:color w:val="000000" w:themeColor="text1"/>
          <w:sz w:val="28"/>
          <w:szCs w:val="28"/>
        </w:rPr>
        <w:t>IEEE Conference on Computer Vision and Pattern Recognition (CVPR)</w:t>
      </w:r>
      <w:r w:rsidRPr="00E805F5">
        <w:rPr>
          <w:color w:val="000000" w:themeColor="text1"/>
          <w:sz w:val="28"/>
          <w:szCs w:val="28"/>
        </w:rPr>
        <w:t>, 2017.</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S. R. Singh, F. L. Koch, and D. T. Nguyen, “Plant Leaf Recognition Using Convolutional Neural Networks,” </w:t>
      </w:r>
      <w:r w:rsidRPr="00E805F5">
        <w:rPr>
          <w:rStyle w:val="Emphasis"/>
          <w:rFonts w:eastAsiaTheme="majorEastAsia"/>
          <w:color w:val="000000" w:themeColor="text1"/>
          <w:sz w:val="28"/>
          <w:szCs w:val="28"/>
        </w:rPr>
        <w:t>International Journal of Computer Applications</w:t>
      </w:r>
      <w:r w:rsidRPr="00E805F5">
        <w:rPr>
          <w:color w:val="000000" w:themeColor="text1"/>
          <w:sz w:val="28"/>
          <w:szCs w:val="28"/>
        </w:rPr>
        <w:t>, vol. 178, no. 11, pp. 18–22, 2019.</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A. M. </w:t>
      </w:r>
      <w:proofErr w:type="spellStart"/>
      <w:r w:rsidRPr="00E805F5">
        <w:rPr>
          <w:color w:val="000000" w:themeColor="text1"/>
          <w:sz w:val="28"/>
          <w:szCs w:val="28"/>
        </w:rPr>
        <w:t>Barriga</w:t>
      </w:r>
      <w:proofErr w:type="spellEnd"/>
      <w:r w:rsidRPr="00E805F5">
        <w:rPr>
          <w:color w:val="000000" w:themeColor="text1"/>
          <w:sz w:val="28"/>
          <w:szCs w:val="28"/>
        </w:rPr>
        <w:t xml:space="preserve"> et al., “Deep Learning for Plant Species Classification,” </w:t>
      </w:r>
      <w:r w:rsidRPr="00E805F5">
        <w:rPr>
          <w:rStyle w:val="Emphasis"/>
          <w:rFonts w:eastAsiaTheme="majorEastAsia"/>
          <w:color w:val="000000" w:themeColor="text1"/>
          <w:sz w:val="28"/>
          <w:szCs w:val="28"/>
        </w:rPr>
        <w:t>Computers and Electronics in Agriculture</w:t>
      </w:r>
      <w:r w:rsidRPr="00E805F5">
        <w:rPr>
          <w:color w:val="000000" w:themeColor="text1"/>
          <w:sz w:val="28"/>
          <w:szCs w:val="28"/>
        </w:rPr>
        <w:t>, vol. 167, 2020.</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Y. </w:t>
      </w:r>
      <w:proofErr w:type="spellStart"/>
      <w:r w:rsidRPr="00E805F5">
        <w:rPr>
          <w:color w:val="000000" w:themeColor="text1"/>
          <w:sz w:val="28"/>
          <w:szCs w:val="28"/>
        </w:rPr>
        <w:t>LeCun</w:t>
      </w:r>
      <w:proofErr w:type="spellEnd"/>
      <w:r w:rsidRPr="00E805F5">
        <w:rPr>
          <w:color w:val="000000" w:themeColor="text1"/>
          <w:sz w:val="28"/>
          <w:szCs w:val="28"/>
        </w:rPr>
        <w:t xml:space="preserve">, Y. </w:t>
      </w:r>
      <w:proofErr w:type="spellStart"/>
      <w:r w:rsidRPr="00E805F5">
        <w:rPr>
          <w:color w:val="000000" w:themeColor="text1"/>
          <w:sz w:val="28"/>
          <w:szCs w:val="28"/>
        </w:rPr>
        <w:t>Bengio</w:t>
      </w:r>
      <w:proofErr w:type="spellEnd"/>
      <w:r w:rsidRPr="00E805F5">
        <w:rPr>
          <w:color w:val="000000" w:themeColor="text1"/>
          <w:sz w:val="28"/>
          <w:szCs w:val="28"/>
        </w:rPr>
        <w:t xml:space="preserve">, and G. Hinton, “Deep Learning,” </w:t>
      </w:r>
      <w:r w:rsidRPr="00E805F5">
        <w:rPr>
          <w:rStyle w:val="Emphasis"/>
          <w:rFonts w:eastAsiaTheme="majorEastAsia"/>
          <w:color w:val="000000" w:themeColor="text1"/>
          <w:sz w:val="28"/>
          <w:szCs w:val="28"/>
        </w:rPr>
        <w:t>Nature</w:t>
      </w:r>
      <w:r w:rsidRPr="00E805F5">
        <w:rPr>
          <w:color w:val="000000" w:themeColor="text1"/>
          <w:sz w:val="28"/>
          <w:szCs w:val="28"/>
        </w:rPr>
        <w:t>, vol. 521, pp. 436–444, 2015.</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J. P. </w:t>
      </w:r>
      <w:proofErr w:type="spellStart"/>
      <w:r w:rsidRPr="00E805F5">
        <w:rPr>
          <w:color w:val="000000" w:themeColor="text1"/>
          <w:sz w:val="28"/>
          <w:szCs w:val="28"/>
        </w:rPr>
        <w:t>Wäldchen</w:t>
      </w:r>
      <w:proofErr w:type="spellEnd"/>
      <w:r w:rsidRPr="00E805F5">
        <w:rPr>
          <w:color w:val="000000" w:themeColor="text1"/>
          <w:sz w:val="28"/>
          <w:szCs w:val="28"/>
        </w:rPr>
        <w:t xml:space="preserve"> and P. </w:t>
      </w:r>
      <w:proofErr w:type="spellStart"/>
      <w:r w:rsidRPr="00E805F5">
        <w:rPr>
          <w:color w:val="000000" w:themeColor="text1"/>
          <w:sz w:val="28"/>
          <w:szCs w:val="28"/>
        </w:rPr>
        <w:t>Mäder</w:t>
      </w:r>
      <w:proofErr w:type="spellEnd"/>
      <w:r w:rsidRPr="00E805F5">
        <w:rPr>
          <w:color w:val="000000" w:themeColor="text1"/>
          <w:sz w:val="28"/>
          <w:szCs w:val="28"/>
        </w:rPr>
        <w:t>, “Machine Learning for Image</w:t>
      </w:r>
      <w:r w:rsidRPr="00E805F5">
        <w:rPr>
          <w:color w:val="000000" w:themeColor="text1"/>
          <w:sz w:val="28"/>
          <w:szCs w:val="28"/>
        </w:rPr>
        <w:noBreakHyphen/>
        <w:t xml:space="preserve">Based Species Identification,” </w:t>
      </w:r>
      <w:r w:rsidRPr="00E805F5">
        <w:rPr>
          <w:rStyle w:val="Emphasis"/>
          <w:rFonts w:eastAsiaTheme="majorEastAsia"/>
          <w:color w:val="000000" w:themeColor="text1"/>
          <w:sz w:val="28"/>
          <w:szCs w:val="28"/>
        </w:rPr>
        <w:t>Methods in Ecology and Evolution</w:t>
      </w:r>
      <w:r w:rsidRPr="00E805F5">
        <w:rPr>
          <w:color w:val="000000" w:themeColor="text1"/>
          <w:sz w:val="28"/>
          <w:szCs w:val="28"/>
        </w:rPr>
        <w:t>, vol. 10, no. 4, pp. 546–559, 2019.</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P. Pham et al., “Efficient Neural Architecture Search via Parameter Sharing,” </w:t>
      </w:r>
      <w:r w:rsidRPr="00E805F5">
        <w:rPr>
          <w:rStyle w:val="Emphasis"/>
          <w:rFonts w:eastAsiaTheme="majorEastAsia"/>
          <w:color w:val="000000" w:themeColor="text1"/>
          <w:sz w:val="28"/>
          <w:szCs w:val="28"/>
        </w:rPr>
        <w:t>International Conference on Machine Learning (ICML)</w:t>
      </w:r>
      <w:r w:rsidRPr="00E805F5">
        <w:rPr>
          <w:color w:val="000000" w:themeColor="text1"/>
          <w:sz w:val="28"/>
          <w:szCs w:val="28"/>
        </w:rPr>
        <w:t>, 2018.</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A. </w:t>
      </w:r>
      <w:proofErr w:type="spellStart"/>
      <w:r w:rsidRPr="00E805F5">
        <w:rPr>
          <w:color w:val="000000" w:themeColor="text1"/>
          <w:sz w:val="28"/>
          <w:szCs w:val="28"/>
        </w:rPr>
        <w:t>Krizhevsky</w:t>
      </w:r>
      <w:proofErr w:type="spellEnd"/>
      <w:r w:rsidRPr="00E805F5">
        <w:rPr>
          <w:color w:val="000000" w:themeColor="text1"/>
          <w:sz w:val="28"/>
          <w:szCs w:val="28"/>
        </w:rPr>
        <w:t xml:space="preserve">, I. </w:t>
      </w:r>
      <w:proofErr w:type="spellStart"/>
      <w:r w:rsidRPr="00E805F5">
        <w:rPr>
          <w:color w:val="000000" w:themeColor="text1"/>
          <w:sz w:val="28"/>
          <w:szCs w:val="28"/>
        </w:rPr>
        <w:t>Sutskever</w:t>
      </w:r>
      <w:proofErr w:type="spellEnd"/>
      <w:r w:rsidRPr="00E805F5">
        <w:rPr>
          <w:color w:val="000000" w:themeColor="text1"/>
          <w:sz w:val="28"/>
          <w:szCs w:val="28"/>
        </w:rPr>
        <w:t xml:space="preserve">, and G. E. Hinton, “ImageNet Classification with Deep Convolutional Neural Networks,” </w:t>
      </w:r>
      <w:r w:rsidRPr="00E805F5">
        <w:rPr>
          <w:rStyle w:val="Emphasis"/>
          <w:rFonts w:eastAsiaTheme="majorEastAsia"/>
          <w:color w:val="000000" w:themeColor="text1"/>
          <w:sz w:val="28"/>
          <w:szCs w:val="28"/>
        </w:rPr>
        <w:t>Advances in Neural Information Processing Systems (</w:t>
      </w:r>
      <w:proofErr w:type="spellStart"/>
      <w:r w:rsidRPr="00E805F5">
        <w:rPr>
          <w:rStyle w:val="Emphasis"/>
          <w:rFonts w:eastAsiaTheme="majorEastAsia"/>
          <w:color w:val="000000" w:themeColor="text1"/>
          <w:sz w:val="28"/>
          <w:szCs w:val="28"/>
        </w:rPr>
        <w:t>NeurIPS</w:t>
      </w:r>
      <w:proofErr w:type="spellEnd"/>
      <w:r w:rsidRPr="00E805F5">
        <w:rPr>
          <w:rStyle w:val="Emphasis"/>
          <w:rFonts w:eastAsiaTheme="majorEastAsia"/>
          <w:color w:val="000000" w:themeColor="text1"/>
          <w:sz w:val="28"/>
          <w:szCs w:val="28"/>
        </w:rPr>
        <w:t>)</w:t>
      </w:r>
      <w:r w:rsidRPr="00E805F5">
        <w:rPr>
          <w:color w:val="000000" w:themeColor="text1"/>
          <w:sz w:val="28"/>
          <w:szCs w:val="28"/>
        </w:rPr>
        <w:t>, 2012.</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M. S. Hussain et al., “Image Based Plant Classification Using Convolutional Neural Networks,” </w:t>
      </w:r>
      <w:r w:rsidRPr="00E805F5">
        <w:rPr>
          <w:rStyle w:val="Emphasis"/>
          <w:rFonts w:eastAsiaTheme="majorEastAsia"/>
          <w:color w:val="000000" w:themeColor="text1"/>
          <w:sz w:val="28"/>
          <w:szCs w:val="28"/>
        </w:rPr>
        <w:t>International Journal of Advanced Computer Science and Applications (IJACSA)</w:t>
      </w:r>
      <w:r w:rsidRPr="00E805F5">
        <w:rPr>
          <w:color w:val="000000" w:themeColor="text1"/>
          <w:sz w:val="28"/>
          <w:szCs w:val="28"/>
        </w:rPr>
        <w:t>, vol. 10, no. 2, 2019.</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lastRenderedPageBreak/>
        <w:t xml:space="preserve">S. </w:t>
      </w:r>
      <w:proofErr w:type="spellStart"/>
      <w:r w:rsidRPr="00E805F5">
        <w:rPr>
          <w:color w:val="000000" w:themeColor="text1"/>
          <w:sz w:val="28"/>
          <w:szCs w:val="28"/>
        </w:rPr>
        <w:t>Kamilaris</w:t>
      </w:r>
      <w:proofErr w:type="spellEnd"/>
      <w:r w:rsidRPr="00E805F5">
        <w:rPr>
          <w:color w:val="000000" w:themeColor="text1"/>
          <w:sz w:val="28"/>
          <w:szCs w:val="28"/>
        </w:rPr>
        <w:t xml:space="preserve"> and F. X. </w:t>
      </w:r>
      <w:proofErr w:type="spellStart"/>
      <w:r w:rsidRPr="00E805F5">
        <w:rPr>
          <w:color w:val="000000" w:themeColor="text1"/>
          <w:sz w:val="28"/>
          <w:szCs w:val="28"/>
        </w:rPr>
        <w:t>Prenafeta</w:t>
      </w:r>
      <w:r w:rsidRPr="00E805F5">
        <w:rPr>
          <w:color w:val="000000" w:themeColor="text1"/>
          <w:sz w:val="28"/>
          <w:szCs w:val="28"/>
        </w:rPr>
        <w:noBreakHyphen/>
        <w:t>Boldú</w:t>
      </w:r>
      <w:proofErr w:type="spellEnd"/>
      <w:r w:rsidRPr="00E805F5">
        <w:rPr>
          <w:color w:val="000000" w:themeColor="text1"/>
          <w:sz w:val="28"/>
          <w:szCs w:val="28"/>
        </w:rPr>
        <w:t xml:space="preserve">, “Deep Learning in Agriculture: A Survey,” </w:t>
      </w:r>
      <w:r w:rsidRPr="00E805F5">
        <w:rPr>
          <w:rStyle w:val="Emphasis"/>
          <w:rFonts w:eastAsiaTheme="majorEastAsia"/>
          <w:color w:val="000000" w:themeColor="text1"/>
          <w:sz w:val="28"/>
          <w:szCs w:val="28"/>
        </w:rPr>
        <w:t>Computers and Electronics in Agriculture</w:t>
      </w:r>
      <w:r w:rsidRPr="00E805F5">
        <w:rPr>
          <w:color w:val="000000" w:themeColor="text1"/>
          <w:sz w:val="28"/>
          <w:szCs w:val="28"/>
        </w:rPr>
        <w:t>, vol. 147, pp. 70–90, 2018.</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I. </w:t>
      </w:r>
      <w:proofErr w:type="spellStart"/>
      <w:r w:rsidRPr="00E805F5">
        <w:rPr>
          <w:color w:val="000000" w:themeColor="text1"/>
          <w:sz w:val="28"/>
          <w:szCs w:val="28"/>
        </w:rPr>
        <w:t>Goodfellow</w:t>
      </w:r>
      <w:proofErr w:type="spellEnd"/>
      <w:r w:rsidRPr="00E805F5">
        <w:rPr>
          <w:color w:val="000000" w:themeColor="text1"/>
          <w:sz w:val="28"/>
          <w:szCs w:val="28"/>
        </w:rPr>
        <w:t xml:space="preserve">, Y. </w:t>
      </w:r>
      <w:proofErr w:type="spellStart"/>
      <w:r w:rsidRPr="00E805F5">
        <w:rPr>
          <w:color w:val="000000" w:themeColor="text1"/>
          <w:sz w:val="28"/>
          <w:szCs w:val="28"/>
        </w:rPr>
        <w:t>Bengio</w:t>
      </w:r>
      <w:proofErr w:type="spellEnd"/>
      <w:r w:rsidRPr="00E805F5">
        <w:rPr>
          <w:color w:val="000000" w:themeColor="text1"/>
          <w:sz w:val="28"/>
          <w:szCs w:val="28"/>
        </w:rPr>
        <w:t xml:space="preserve">, and A. </w:t>
      </w:r>
      <w:proofErr w:type="spellStart"/>
      <w:r w:rsidRPr="00E805F5">
        <w:rPr>
          <w:color w:val="000000" w:themeColor="text1"/>
          <w:sz w:val="28"/>
          <w:szCs w:val="28"/>
        </w:rPr>
        <w:t>Courville</w:t>
      </w:r>
      <w:proofErr w:type="spellEnd"/>
      <w:r w:rsidRPr="00E805F5">
        <w:rPr>
          <w:color w:val="000000" w:themeColor="text1"/>
          <w:sz w:val="28"/>
          <w:szCs w:val="28"/>
        </w:rPr>
        <w:t xml:space="preserve">, </w:t>
      </w:r>
      <w:r w:rsidRPr="00E805F5">
        <w:rPr>
          <w:rStyle w:val="Emphasis"/>
          <w:rFonts w:eastAsiaTheme="majorEastAsia"/>
          <w:color w:val="000000" w:themeColor="text1"/>
          <w:sz w:val="28"/>
          <w:szCs w:val="28"/>
        </w:rPr>
        <w:t>Deep Learning</w:t>
      </w:r>
      <w:r w:rsidRPr="00E805F5">
        <w:rPr>
          <w:color w:val="000000" w:themeColor="text1"/>
          <w:sz w:val="28"/>
          <w:szCs w:val="28"/>
        </w:rPr>
        <w:t>, MIT Press, 2016.</w:t>
      </w:r>
    </w:p>
    <w:p w:rsidR="00E805F5" w:rsidRPr="00E805F5" w:rsidRDefault="00E805F5" w:rsidP="00E805F5">
      <w:pPr>
        <w:tabs>
          <w:tab w:val="left" w:pos="1210"/>
        </w:tabs>
        <w:spacing w:line="360" w:lineRule="auto"/>
        <w:jc w:val="both"/>
        <w:rPr>
          <w:rFonts w:ascii="Times New Roman" w:hAnsi="Times New Roman" w:cs="Times New Roman"/>
          <w:color w:val="000000" w:themeColor="text1"/>
          <w:sz w:val="28"/>
          <w:szCs w:val="28"/>
        </w:rPr>
      </w:pPr>
    </w:p>
    <w:sectPr w:rsidR="00E805F5" w:rsidRPr="00E805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F"/>
    <w:multiLevelType w:val="singleLevel"/>
    <w:tmpl w:val="0000000F"/>
    <w:name w:val="WW8Num14"/>
    <w:lvl w:ilvl="0">
      <w:start w:val="1"/>
      <w:numFmt w:val="bullet"/>
      <w:lvlText w:val=""/>
      <w:lvlJc w:val="left"/>
      <w:pPr>
        <w:tabs>
          <w:tab w:val="num" w:pos="1800"/>
        </w:tabs>
        <w:ind w:left="1800" w:hanging="360"/>
      </w:pPr>
      <w:rPr>
        <w:rFonts w:ascii="Symbol" w:hAnsi="Symbol" w:cs="Symbol"/>
      </w:rPr>
    </w:lvl>
  </w:abstractNum>
  <w:abstractNum w:abstractNumId="2" w15:restartNumberingAfterBreak="0">
    <w:nsid w:val="00000016"/>
    <w:multiLevelType w:val="singleLevel"/>
    <w:tmpl w:val="00000016"/>
    <w:name w:val="WW8Num21"/>
    <w:lvl w:ilvl="0">
      <w:start w:val="1"/>
      <w:numFmt w:val="lowerRoman"/>
      <w:lvlText w:val="%1)"/>
      <w:lvlJc w:val="left"/>
      <w:pPr>
        <w:tabs>
          <w:tab w:val="num" w:pos="0"/>
        </w:tabs>
        <w:ind w:left="1440" w:hanging="720"/>
      </w:pPr>
    </w:lvl>
  </w:abstractNum>
  <w:abstractNum w:abstractNumId="3" w15:restartNumberingAfterBreak="0">
    <w:nsid w:val="00515FFA"/>
    <w:multiLevelType w:val="multilevel"/>
    <w:tmpl w:val="681A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507BB"/>
    <w:multiLevelType w:val="multilevel"/>
    <w:tmpl w:val="6676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0530D"/>
    <w:multiLevelType w:val="multilevel"/>
    <w:tmpl w:val="C606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D5AAE"/>
    <w:multiLevelType w:val="multilevel"/>
    <w:tmpl w:val="0D20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316EE"/>
    <w:multiLevelType w:val="multilevel"/>
    <w:tmpl w:val="D832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B0C22"/>
    <w:multiLevelType w:val="multilevel"/>
    <w:tmpl w:val="6390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D08D4"/>
    <w:multiLevelType w:val="multilevel"/>
    <w:tmpl w:val="E0CEC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1D1DA4"/>
    <w:multiLevelType w:val="multilevel"/>
    <w:tmpl w:val="8848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2C75C9"/>
    <w:multiLevelType w:val="multilevel"/>
    <w:tmpl w:val="D96C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206B7"/>
    <w:multiLevelType w:val="multilevel"/>
    <w:tmpl w:val="7DE8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D3EB8"/>
    <w:multiLevelType w:val="hybridMultilevel"/>
    <w:tmpl w:val="9CECAAF0"/>
    <w:lvl w:ilvl="0" w:tplc="4009000D">
      <w:start w:val="1"/>
      <w:numFmt w:val="bullet"/>
      <w:lvlText w:val=""/>
      <w:lvlJc w:val="left"/>
      <w:pPr>
        <w:ind w:left="810" w:hanging="360"/>
      </w:pPr>
      <w:rPr>
        <w:rFonts w:ascii="Wingdings" w:hAnsi="Wingdings" w:hint="default"/>
      </w:rPr>
    </w:lvl>
    <w:lvl w:ilvl="1" w:tplc="40090003">
      <w:start w:val="1"/>
      <w:numFmt w:val="bullet"/>
      <w:lvlText w:val="o"/>
      <w:lvlJc w:val="left"/>
      <w:pPr>
        <w:ind w:left="1530" w:hanging="360"/>
      </w:pPr>
      <w:rPr>
        <w:rFonts w:ascii="Courier New" w:hAnsi="Courier New" w:cs="Courier New" w:hint="default"/>
      </w:rPr>
    </w:lvl>
    <w:lvl w:ilvl="2" w:tplc="40090005">
      <w:start w:val="1"/>
      <w:numFmt w:val="bullet"/>
      <w:lvlText w:val=""/>
      <w:lvlJc w:val="left"/>
      <w:pPr>
        <w:ind w:left="2250" w:hanging="360"/>
      </w:pPr>
      <w:rPr>
        <w:rFonts w:ascii="Wingdings" w:hAnsi="Wingdings" w:hint="default"/>
      </w:rPr>
    </w:lvl>
    <w:lvl w:ilvl="3" w:tplc="40090001">
      <w:start w:val="1"/>
      <w:numFmt w:val="bullet"/>
      <w:lvlText w:val=""/>
      <w:lvlJc w:val="left"/>
      <w:pPr>
        <w:ind w:left="2970" w:hanging="360"/>
      </w:pPr>
      <w:rPr>
        <w:rFonts w:ascii="Symbol" w:hAnsi="Symbol" w:hint="default"/>
      </w:rPr>
    </w:lvl>
    <w:lvl w:ilvl="4" w:tplc="40090003">
      <w:start w:val="1"/>
      <w:numFmt w:val="bullet"/>
      <w:lvlText w:val="o"/>
      <w:lvlJc w:val="left"/>
      <w:pPr>
        <w:ind w:left="3690" w:hanging="360"/>
      </w:pPr>
      <w:rPr>
        <w:rFonts w:ascii="Courier New" w:hAnsi="Courier New" w:cs="Courier New" w:hint="default"/>
      </w:rPr>
    </w:lvl>
    <w:lvl w:ilvl="5" w:tplc="40090005">
      <w:start w:val="1"/>
      <w:numFmt w:val="bullet"/>
      <w:lvlText w:val=""/>
      <w:lvlJc w:val="left"/>
      <w:pPr>
        <w:ind w:left="4410" w:hanging="360"/>
      </w:pPr>
      <w:rPr>
        <w:rFonts w:ascii="Wingdings" w:hAnsi="Wingdings" w:hint="default"/>
      </w:rPr>
    </w:lvl>
    <w:lvl w:ilvl="6" w:tplc="40090001">
      <w:start w:val="1"/>
      <w:numFmt w:val="bullet"/>
      <w:lvlText w:val=""/>
      <w:lvlJc w:val="left"/>
      <w:pPr>
        <w:ind w:left="5130" w:hanging="360"/>
      </w:pPr>
      <w:rPr>
        <w:rFonts w:ascii="Symbol" w:hAnsi="Symbol" w:hint="default"/>
      </w:rPr>
    </w:lvl>
    <w:lvl w:ilvl="7" w:tplc="40090003">
      <w:start w:val="1"/>
      <w:numFmt w:val="bullet"/>
      <w:lvlText w:val="o"/>
      <w:lvlJc w:val="left"/>
      <w:pPr>
        <w:ind w:left="5850" w:hanging="360"/>
      </w:pPr>
      <w:rPr>
        <w:rFonts w:ascii="Courier New" w:hAnsi="Courier New" w:cs="Courier New" w:hint="default"/>
      </w:rPr>
    </w:lvl>
    <w:lvl w:ilvl="8" w:tplc="40090005">
      <w:start w:val="1"/>
      <w:numFmt w:val="bullet"/>
      <w:lvlText w:val=""/>
      <w:lvlJc w:val="left"/>
      <w:pPr>
        <w:ind w:left="6570" w:hanging="360"/>
      </w:pPr>
      <w:rPr>
        <w:rFonts w:ascii="Wingdings" w:hAnsi="Wingdings" w:hint="default"/>
      </w:rPr>
    </w:lvl>
  </w:abstractNum>
  <w:abstractNum w:abstractNumId="14" w15:restartNumberingAfterBreak="0">
    <w:nsid w:val="2176535A"/>
    <w:multiLevelType w:val="multilevel"/>
    <w:tmpl w:val="BF8CE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D2483C"/>
    <w:multiLevelType w:val="hybridMultilevel"/>
    <w:tmpl w:val="CDA86606"/>
    <w:lvl w:ilvl="0" w:tplc="4009000D">
      <w:start w:val="1"/>
      <w:numFmt w:val="bullet"/>
      <w:lvlText w:val=""/>
      <w:lvlJc w:val="left"/>
      <w:pPr>
        <w:ind w:left="810" w:hanging="360"/>
      </w:pPr>
      <w:rPr>
        <w:rFonts w:ascii="Wingdings" w:hAnsi="Wingdings" w:hint="default"/>
      </w:rPr>
    </w:lvl>
    <w:lvl w:ilvl="1" w:tplc="40090003">
      <w:start w:val="1"/>
      <w:numFmt w:val="bullet"/>
      <w:lvlText w:val="o"/>
      <w:lvlJc w:val="left"/>
      <w:pPr>
        <w:ind w:left="1530" w:hanging="360"/>
      </w:pPr>
      <w:rPr>
        <w:rFonts w:ascii="Courier New" w:hAnsi="Courier New" w:cs="Courier New" w:hint="default"/>
      </w:rPr>
    </w:lvl>
    <w:lvl w:ilvl="2" w:tplc="40090005">
      <w:start w:val="1"/>
      <w:numFmt w:val="bullet"/>
      <w:lvlText w:val=""/>
      <w:lvlJc w:val="left"/>
      <w:pPr>
        <w:ind w:left="2250" w:hanging="360"/>
      </w:pPr>
      <w:rPr>
        <w:rFonts w:ascii="Wingdings" w:hAnsi="Wingdings" w:hint="default"/>
      </w:rPr>
    </w:lvl>
    <w:lvl w:ilvl="3" w:tplc="40090001">
      <w:start w:val="1"/>
      <w:numFmt w:val="bullet"/>
      <w:lvlText w:val=""/>
      <w:lvlJc w:val="left"/>
      <w:pPr>
        <w:ind w:left="2970" w:hanging="360"/>
      </w:pPr>
      <w:rPr>
        <w:rFonts w:ascii="Symbol" w:hAnsi="Symbol" w:hint="default"/>
      </w:rPr>
    </w:lvl>
    <w:lvl w:ilvl="4" w:tplc="40090003">
      <w:start w:val="1"/>
      <w:numFmt w:val="bullet"/>
      <w:lvlText w:val="o"/>
      <w:lvlJc w:val="left"/>
      <w:pPr>
        <w:ind w:left="3690" w:hanging="360"/>
      </w:pPr>
      <w:rPr>
        <w:rFonts w:ascii="Courier New" w:hAnsi="Courier New" w:cs="Courier New" w:hint="default"/>
      </w:rPr>
    </w:lvl>
    <w:lvl w:ilvl="5" w:tplc="40090005">
      <w:start w:val="1"/>
      <w:numFmt w:val="bullet"/>
      <w:lvlText w:val=""/>
      <w:lvlJc w:val="left"/>
      <w:pPr>
        <w:ind w:left="4410" w:hanging="360"/>
      </w:pPr>
      <w:rPr>
        <w:rFonts w:ascii="Wingdings" w:hAnsi="Wingdings" w:hint="default"/>
      </w:rPr>
    </w:lvl>
    <w:lvl w:ilvl="6" w:tplc="40090001">
      <w:start w:val="1"/>
      <w:numFmt w:val="bullet"/>
      <w:lvlText w:val=""/>
      <w:lvlJc w:val="left"/>
      <w:pPr>
        <w:ind w:left="5130" w:hanging="360"/>
      </w:pPr>
      <w:rPr>
        <w:rFonts w:ascii="Symbol" w:hAnsi="Symbol" w:hint="default"/>
      </w:rPr>
    </w:lvl>
    <w:lvl w:ilvl="7" w:tplc="40090003">
      <w:start w:val="1"/>
      <w:numFmt w:val="bullet"/>
      <w:lvlText w:val="o"/>
      <w:lvlJc w:val="left"/>
      <w:pPr>
        <w:ind w:left="5850" w:hanging="360"/>
      </w:pPr>
      <w:rPr>
        <w:rFonts w:ascii="Courier New" w:hAnsi="Courier New" w:cs="Courier New" w:hint="default"/>
      </w:rPr>
    </w:lvl>
    <w:lvl w:ilvl="8" w:tplc="40090005">
      <w:start w:val="1"/>
      <w:numFmt w:val="bullet"/>
      <w:lvlText w:val=""/>
      <w:lvlJc w:val="left"/>
      <w:pPr>
        <w:ind w:left="6570" w:hanging="360"/>
      </w:pPr>
      <w:rPr>
        <w:rFonts w:ascii="Wingdings" w:hAnsi="Wingdings" w:hint="default"/>
      </w:rPr>
    </w:lvl>
  </w:abstractNum>
  <w:abstractNum w:abstractNumId="16" w15:restartNumberingAfterBreak="0">
    <w:nsid w:val="24EB71C0"/>
    <w:multiLevelType w:val="multilevel"/>
    <w:tmpl w:val="67A0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42024"/>
    <w:multiLevelType w:val="multilevel"/>
    <w:tmpl w:val="85D8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F5633"/>
    <w:multiLevelType w:val="multilevel"/>
    <w:tmpl w:val="74A2E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B329A2"/>
    <w:multiLevelType w:val="multilevel"/>
    <w:tmpl w:val="B2B4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B01C2"/>
    <w:multiLevelType w:val="multilevel"/>
    <w:tmpl w:val="5AAE5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784EC1"/>
    <w:multiLevelType w:val="multilevel"/>
    <w:tmpl w:val="0678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84A0B"/>
    <w:multiLevelType w:val="multilevel"/>
    <w:tmpl w:val="A8C07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8449D5"/>
    <w:multiLevelType w:val="multilevel"/>
    <w:tmpl w:val="8236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994CD7"/>
    <w:multiLevelType w:val="multilevel"/>
    <w:tmpl w:val="3CEA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20"/>
  </w:num>
  <w:num w:numId="4">
    <w:abstractNumId w:val="14"/>
  </w:num>
  <w:num w:numId="5">
    <w:abstractNumId w:val="22"/>
  </w:num>
  <w:num w:numId="6">
    <w:abstractNumId w:val="18"/>
  </w:num>
  <w:num w:numId="7">
    <w:abstractNumId w:val="4"/>
  </w:num>
  <w:num w:numId="8">
    <w:abstractNumId w:val="16"/>
  </w:num>
  <w:num w:numId="9">
    <w:abstractNumId w:val="17"/>
  </w:num>
  <w:num w:numId="10">
    <w:abstractNumId w:val="21"/>
  </w:num>
  <w:num w:numId="11">
    <w:abstractNumId w:val="2"/>
    <w:lvlOverride w:ilvl="0">
      <w:startOverride w:val="1"/>
    </w:lvlOverride>
  </w:num>
  <w:num w:numId="12">
    <w:abstractNumId w:val="13"/>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num>
  <w:num w:numId="15">
    <w:abstractNumId w:val="1"/>
  </w:num>
  <w:num w:numId="16">
    <w:abstractNumId w:val="12"/>
  </w:num>
  <w:num w:numId="17">
    <w:abstractNumId w:val="8"/>
  </w:num>
  <w:num w:numId="18">
    <w:abstractNumId w:val="7"/>
  </w:num>
  <w:num w:numId="19">
    <w:abstractNumId w:val="11"/>
  </w:num>
  <w:num w:numId="20">
    <w:abstractNumId w:val="19"/>
  </w:num>
  <w:num w:numId="21">
    <w:abstractNumId w:val="3"/>
  </w:num>
  <w:num w:numId="22">
    <w:abstractNumId w:val="5"/>
  </w:num>
  <w:num w:numId="23">
    <w:abstractNumId w:val="24"/>
  </w:num>
  <w:num w:numId="24">
    <w:abstractNumId w:val="23"/>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73F"/>
    <w:rsid w:val="0024003E"/>
    <w:rsid w:val="0055718B"/>
    <w:rsid w:val="00A2573F"/>
    <w:rsid w:val="00A45E98"/>
    <w:rsid w:val="00E805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6F59A"/>
  <w15:chartTrackingRefBased/>
  <w15:docId w15:val="{EDE14ABD-4DC5-40E2-AC42-47D912F1F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805F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A2573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A2573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573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2573F"/>
    <w:rPr>
      <w:b/>
      <w:bCs/>
    </w:rPr>
  </w:style>
  <w:style w:type="paragraph" w:styleId="NormalWeb">
    <w:name w:val="Normal (Web)"/>
    <w:basedOn w:val="Normal"/>
    <w:link w:val="NormalWebChar"/>
    <w:uiPriority w:val="99"/>
    <w:unhideWhenUsed/>
    <w:rsid w:val="00A257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A2573F"/>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E805F5"/>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E805F5"/>
    <w:pPr>
      <w:ind w:left="720"/>
      <w:contextualSpacing/>
    </w:pPr>
    <w:rPr>
      <w:lang w:val="en-US"/>
    </w:rPr>
  </w:style>
  <w:style w:type="character" w:styleId="Hyperlink">
    <w:name w:val="Hyperlink"/>
    <w:basedOn w:val="DefaultParagraphFont"/>
    <w:uiPriority w:val="99"/>
    <w:unhideWhenUsed/>
    <w:rsid w:val="00E805F5"/>
    <w:rPr>
      <w:color w:val="467886" w:themeColor="hyperlink"/>
      <w:u w:val="single"/>
    </w:rPr>
  </w:style>
  <w:style w:type="character" w:customStyle="1" w:styleId="NormalWebChar">
    <w:name w:val="Normal (Web) Char"/>
    <w:basedOn w:val="DefaultParagraphFont"/>
    <w:link w:val="NormalWeb"/>
    <w:uiPriority w:val="99"/>
    <w:locked/>
    <w:rsid w:val="00E805F5"/>
    <w:rPr>
      <w:rFonts w:ascii="Times New Roman" w:eastAsia="Times New Roman" w:hAnsi="Times New Roman" w:cs="Times New Roman"/>
      <w:sz w:val="24"/>
      <w:szCs w:val="24"/>
      <w:lang w:eastAsia="en-IN"/>
    </w:rPr>
  </w:style>
  <w:style w:type="paragraph" w:styleId="BodyText">
    <w:name w:val="Body Text"/>
    <w:basedOn w:val="Normal"/>
    <w:link w:val="BodyTextChar"/>
    <w:semiHidden/>
    <w:unhideWhenUsed/>
    <w:rsid w:val="00E805F5"/>
    <w:pPr>
      <w:widowControl w:val="0"/>
      <w:suppressAutoHyphens/>
      <w:spacing w:after="120" w:line="240" w:lineRule="auto"/>
    </w:pPr>
    <w:rPr>
      <w:rFonts w:ascii="Times New Roman" w:eastAsia="Lucida Sans Unicode" w:hAnsi="Times New Roman" w:cs="Tahoma"/>
      <w:color w:val="000000"/>
      <w:sz w:val="24"/>
      <w:szCs w:val="24"/>
      <w:lang w:val="en-US" w:bidi="en-US"/>
    </w:rPr>
  </w:style>
  <w:style w:type="character" w:customStyle="1" w:styleId="BodyTextChar">
    <w:name w:val="Body Text Char"/>
    <w:basedOn w:val="DefaultParagraphFont"/>
    <w:link w:val="BodyText"/>
    <w:semiHidden/>
    <w:rsid w:val="00E805F5"/>
    <w:rPr>
      <w:rFonts w:ascii="Times New Roman" w:eastAsia="Lucida Sans Unicode" w:hAnsi="Times New Roman" w:cs="Tahoma"/>
      <w:color w:val="000000"/>
      <w:sz w:val="24"/>
      <w:szCs w:val="24"/>
      <w:lang w:val="en-US" w:bidi="en-US"/>
    </w:rPr>
  </w:style>
  <w:style w:type="paragraph" w:styleId="Subtitle">
    <w:name w:val="Subtitle"/>
    <w:basedOn w:val="Normal"/>
    <w:next w:val="Normal"/>
    <w:link w:val="SubtitleChar"/>
    <w:uiPriority w:val="99"/>
    <w:qFormat/>
    <w:rsid w:val="00E805F5"/>
    <w:pPr>
      <w:spacing w:after="200" w:line="276" w:lineRule="auto"/>
    </w:pPr>
    <w:rPr>
      <w:rFonts w:asciiTheme="majorHAnsi" w:eastAsiaTheme="majorEastAsia" w:hAnsiTheme="majorHAnsi" w:cstheme="majorBidi"/>
      <w:i/>
      <w:iCs/>
      <w:color w:val="156082" w:themeColor="accent1"/>
      <w:spacing w:val="15"/>
      <w:sz w:val="24"/>
      <w:szCs w:val="24"/>
      <w:lang w:val="en-US"/>
    </w:rPr>
  </w:style>
  <w:style w:type="character" w:customStyle="1" w:styleId="SubtitleChar">
    <w:name w:val="Subtitle Char"/>
    <w:basedOn w:val="DefaultParagraphFont"/>
    <w:link w:val="Subtitle"/>
    <w:uiPriority w:val="99"/>
    <w:rsid w:val="00E805F5"/>
    <w:rPr>
      <w:rFonts w:asciiTheme="majorHAnsi" w:eastAsiaTheme="majorEastAsia" w:hAnsiTheme="majorHAnsi" w:cstheme="majorBidi"/>
      <w:i/>
      <w:iCs/>
      <w:color w:val="156082" w:themeColor="accent1"/>
      <w:spacing w:val="15"/>
      <w:sz w:val="24"/>
      <w:szCs w:val="24"/>
      <w:lang w:val="en-US"/>
    </w:rPr>
  </w:style>
  <w:style w:type="character" w:customStyle="1" w:styleId="style121">
    <w:name w:val="style121"/>
    <w:rsid w:val="00E805F5"/>
    <w:rPr>
      <w:rFonts w:ascii="Arial" w:hAnsi="Arial" w:cs="Arial" w:hint="default"/>
      <w:sz w:val="20"/>
      <w:szCs w:val="20"/>
    </w:rPr>
  </w:style>
  <w:style w:type="character" w:customStyle="1" w:styleId="ilfuvd">
    <w:name w:val="ilfuvd"/>
    <w:basedOn w:val="DefaultParagraphFont"/>
    <w:rsid w:val="00E805F5"/>
  </w:style>
  <w:style w:type="character" w:styleId="Emphasis">
    <w:name w:val="Emphasis"/>
    <w:basedOn w:val="DefaultParagraphFont"/>
    <w:uiPriority w:val="20"/>
    <w:qFormat/>
    <w:rsid w:val="00E805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672797">
      <w:bodyDiv w:val="1"/>
      <w:marLeft w:val="0"/>
      <w:marRight w:val="0"/>
      <w:marTop w:val="0"/>
      <w:marBottom w:val="0"/>
      <w:divBdr>
        <w:top w:val="none" w:sz="0" w:space="0" w:color="auto"/>
        <w:left w:val="none" w:sz="0" w:space="0" w:color="auto"/>
        <w:bottom w:val="none" w:sz="0" w:space="0" w:color="auto"/>
        <w:right w:val="none" w:sz="0" w:space="0" w:color="auto"/>
      </w:divBdr>
    </w:div>
    <w:div w:id="274824858">
      <w:bodyDiv w:val="1"/>
      <w:marLeft w:val="0"/>
      <w:marRight w:val="0"/>
      <w:marTop w:val="0"/>
      <w:marBottom w:val="0"/>
      <w:divBdr>
        <w:top w:val="none" w:sz="0" w:space="0" w:color="auto"/>
        <w:left w:val="none" w:sz="0" w:space="0" w:color="auto"/>
        <w:bottom w:val="none" w:sz="0" w:space="0" w:color="auto"/>
        <w:right w:val="none" w:sz="0" w:space="0" w:color="auto"/>
      </w:divBdr>
    </w:div>
    <w:div w:id="300966909">
      <w:bodyDiv w:val="1"/>
      <w:marLeft w:val="0"/>
      <w:marRight w:val="0"/>
      <w:marTop w:val="0"/>
      <w:marBottom w:val="0"/>
      <w:divBdr>
        <w:top w:val="none" w:sz="0" w:space="0" w:color="auto"/>
        <w:left w:val="none" w:sz="0" w:space="0" w:color="auto"/>
        <w:bottom w:val="none" w:sz="0" w:space="0" w:color="auto"/>
        <w:right w:val="none" w:sz="0" w:space="0" w:color="auto"/>
      </w:divBdr>
    </w:div>
    <w:div w:id="371468667">
      <w:bodyDiv w:val="1"/>
      <w:marLeft w:val="0"/>
      <w:marRight w:val="0"/>
      <w:marTop w:val="0"/>
      <w:marBottom w:val="0"/>
      <w:divBdr>
        <w:top w:val="none" w:sz="0" w:space="0" w:color="auto"/>
        <w:left w:val="none" w:sz="0" w:space="0" w:color="auto"/>
        <w:bottom w:val="none" w:sz="0" w:space="0" w:color="auto"/>
        <w:right w:val="none" w:sz="0" w:space="0" w:color="auto"/>
      </w:divBdr>
    </w:div>
    <w:div w:id="642345491">
      <w:bodyDiv w:val="1"/>
      <w:marLeft w:val="0"/>
      <w:marRight w:val="0"/>
      <w:marTop w:val="0"/>
      <w:marBottom w:val="0"/>
      <w:divBdr>
        <w:top w:val="none" w:sz="0" w:space="0" w:color="auto"/>
        <w:left w:val="none" w:sz="0" w:space="0" w:color="auto"/>
        <w:bottom w:val="none" w:sz="0" w:space="0" w:color="auto"/>
        <w:right w:val="none" w:sz="0" w:space="0" w:color="auto"/>
      </w:divBdr>
    </w:div>
    <w:div w:id="695274436">
      <w:bodyDiv w:val="1"/>
      <w:marLeft w:val="0"/>
      <w:marRight w:val="0"/>
      <w:marTop w:val="0"/>
      <w:marBottom w:val="0"/>
      <w:divBdr>
        <w:top w:val="none" w:sz="0" w:space="0" w:color="auto"/>
        <w:left w:val="none" w:sz="0" w:space="0" w:color="auto"/>
        <w:bottom w:val="none" w:sz="0" w:space="0" w:color="auto"/>
        <w:right w:val="none" w:sz="0" w:space="0" w:color="auto"/>
      </w:divBdr>
    </w:div>
    <w:div w:id="769131387">
      <w:bodyDiv w:val="1"/>
      <w:marLeft w:val="0"/>
      <w:marRight w:val="0"/>
      <w:marTop w:val="0"/>
      <w:marBottom w:val="0"/>
      <w:divBdr>
        <w:top w:val="none" w:sz="0" w:space="0" w:color="auto"/>
        <w:left w:val="none" w:sz="0" w:space="0" w:color="auto"/>
        <w:bottom w:val="none" w:sz="0" w:space="0" w:color="auto"/>
        <w:right w:val="none" w:sz="0" w:space="0" w:color="auto"/>
      </w:divBdr>
      <w:divsChild>
        <w:div w:id="769399059">
          <w:marLeft w:val="0"/>
          <w:marRight w:val="0"/>
          <w:marTop w:val="0"/>
          <w:marBottom w:val="0"/>
          <w:divBdr>
            <w:top w:val="none" w:sz="0" w:space="0" w:color="auto"/>
            <w:left w:val="none" w:sz="0" w:space="0" w:color="auto"/>
            <w:bottom w:val="none" w:sz="0" w:space="0" w:color="auto"/>
            <w:right w:val="none" w:sz="0" w:space="0" w:color="auto"/>
          </w:divBdr>
          <w:divsChild>
            <w:div w:id="917402353">
              <w:marLeft w:val="0"/>
              <w:marRight w:val="0"/>
              <w:marTop w:val="0"/>
              <w:marBottom w:val="0"/>
              <w:divBdr>
                <w:top w:val="none" w:sz="0" w:space="0" w:color="auto"/>
                <w:left w:val="none" w:sz="0" w:space="0" w:color="auto"/>
                <w:bottom w:val="none" w:sz="0" w:space="0" w:color="auto"/>
                <w:right w:val="none" w:sz="0" w:space="0" w:color="auto"/>
              </w:divBdr>
              <w:divsChild>
                <w:div w:id="1186677142">
                  <w:marLeft w:val="0"/>
                  <w:marRight w:val="0"/>
                  <w:marTop w:val="0"/>
                  <w:marBottom w:val="0"/>
                  <w:divBdr>
                    <w:top w:val="none" w:sz="0" w:space="0" w:color="auto"/>
                    <w:left w:val="none" w:sz="0" w:space="0" w:color="auto"/>
                    <w:bottom w:val="none" w:sz="0" w:space="0" w:color="auto"/>
                    <w:right w:val="none" w:sz="0" w:space="0" w:color="auto"/>
                  </w:divBdr>
                  <w:divsChild>
                    <w:div w:id="238903228">
                      <w:marLeft w:val="0"/>
                      <w:marRight w:val="0"/>
                      <w:marTop w:val="0"/>
                      <w:marBottom w:val="0"/>
                      <w:divBdr>
                        <w:top w:val="none" w:sz="0" w:space="0" w:color="auto"/>
                        <w:left w:val="none" w:sz="0" w:space="0" w:color="auto"/>
                        <w:bottom w:val="none" w:sz="0" w:space="0" w:color="auto"/>
                        <w:right w:val="none" w:sz="0" w:space="0" w:color="auto"/>
                      </w:divBdr>
                      <w:divsChild>
                        <w:div w:id="2119643543">
                          <w:marLeft w:val="0"/>
                          <w:marRight w:val="0"/>
                          <w:marTop w:val="0"/>
                          <w:marBottom w:val="0"/>
                          <w:divBdr>
                            <w:top w:val="none" w:sz="0" w:space="0" w:color="auto"/>
                            <w:left w:val="none" w:sz="0" w:space="0" w:color="auto"/>
                            <w:bottom w:val="none" w:sz="0" w:space="0" w:color="auto"/>
                            <w:right w:val="none" w:sz="0" w:space="0" w:color="auto"/>
                          </w:divBdr>
                          <w:divsChild>
                            <w:div w:id="16521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107889">
          <w:marLeft w:val="0"/>
          <w:marRight w:val="0"/>
          <w:marTop w:val="0"/>
          <w:marBottom w:val="0"/>
          <w:divBdr>
            <w:top w:val="none" w:sz="0" w:space="0" w:color="auto"/>
            <w:left w:val="none" w:sz="0" w:space="0" w:color="auto"/>
            <w:bottom w:val="none" w:sz="0" w:space="0" w:color="auto"/>
            <w:right w:val="none" w:sz="0" w:space="0" w:color="auto"/>
          </w:divBdr>
          <w:divsChild>
            <w:div w:id="650137387">
              <w:marLeft w:val="0"/>
              <w:marRight w:val="0"/>
              <w:marTop w:val="0"/>
              <w:marBottom w:val="0"/>
              <w:divBdr>
                <w:top w:val="none" w:sz="0" w:space="0" w:color="auto"/>
                <w:left w:val="none" w:sz="0" w:space="0" w:color="auto"/>
                <w:bottom w:val="none" w:sz="0" w:space="0" w:color="auto"/>
                <w:right w:val="none" w:sz="0" w:space="0" w:color="auto"/>
              </w:divBdr>
              <w:divsChild>
                <w:div w:id="2175020">
                  <w:marLeft w:val="0"/>
                  <w:marRight w:val="0"/>
                  <w:marTop w:val="0"/>
                  <w:marBottom w:val="0"/>
                  <w:divBdr>
                    <w:top w:val="none" w:sz="0" w:space="0" w:color="auto"/>
                    <w:left w:val="none" w:sz="0" w:space="0" w:color="auto"/>
                    <w:bottom w:val="none" w:sz="0" w:space="0" w:color="auto"/>
                    <w:right w:val="none" w:sz="0" w:space="0" w:color="auto"/>
                  </w:divBdr>
                  <w:divsChild>
                    <w:div w:id="813334210">
                      <w:marLeft w:val="0"/>
                      <w:marRight w:val="0"/>
                      <w:marTop w:val="0"/>
                      <w:marBottom w:val="0"/>
                      <w:divBdr>
                        <w:top w:val="none" w:sz="0" w:space="0" w:color="auto"/>
                        <w:left w:val="none" w:sz="0" w:space="0" w:color="auto"/>
                        <w:bottom w:val="none" w:sz="0" w:space="0" w:color="auto"/>
                        <w:right w:val="none" w:sz="0" w:space="0" w:color="auto"/>
                      </w:divBdr>
                      <w:divsChild>
                        <w:div w:id="1338387917">
                          <w:marLeft w:val="0"/>
                          <w:marRight w:val="0"/>
                          <w:marTop w:val="0"/>
                          <w:marBottom w:val="0"/>
                          <w:divBdr>
                            <w:top w:val="none" w:sz="0" w:space="0" w:color="auto"/>
                            <w:left w:val="none" w:sz="0" w:space="0" w:color="auto"/>
                            <w:bottom w:val="none" w:sz="0" w:space="0" w:color="auto"/>
                            <w:right w:val="none" w:sz="0" w:space="0" w:color="auto"/>
                          </w:divBdr>
                          <w:divsChild>
                            <w:div w:id="31075190">
                              <w:marLeft w:val="0"/>
                              <w:marRight w:val="0"/>
                              <w:marTop w:val="0"/>
                              <w:marBottom w:val="0"/>
                              <w:divBdr>
                                <w:top w:val="none" w:sz="0" w:space="0" w:color="auto"/>
                                <w:left w:val="none" w:sz="0" w:space="0" w:color="auto"/>
                                <w:bottom w:val="none" w:sz="0" w:space="0" w:color="auto"/>
                                <w:right w:val="none" w:sz="0" w:space="0" w:color="auto"/>
                              </w:divBdr>
                              <w:divsChild>
                                <w:div w:id="182500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256145">
          <w:marLeft w:val="0"/>
          <w:marRight w:val="0"/>
          <w:marTop w:val="0"/>
          <w:marBottom w:val="0"/>
          <w:divBdr>
            <w:top w:val="none" w:sz="0" w:space="0" w:color="auto"/>
            <w:left w:val="none" w:sz="0" w:space="0" w:color="auto"/>
            <w:bottom w:val="none" w:sz="0" w:space="0" w:color="auto"/>
            <w:right w:val="none" w:sz="0" w:space="0" w:color="auto"/>
          </w:divBdr>
          <w:divsChild>
            <w:div w:id="869100867">
              <w:marLeft w:val="0"/>
              <w:marRight w:val="0"/>
              <w:marTop w:val="0"/>
              <w:marBottom w:val="0"/>
              <w:divBdr>
                <w:top w:val="none" w:sz="0" w:space="0" w:color="auto"/>
                <w:left w:val="none" w:sz="0" w:space="0" w:color="auto"/>
                <w:bottom w:val="none" w:sz="0" w:space="0" w:color="auto"/>
                <w:right w:val="none" w:sz="0" w:space="0" w:color="auto"/>
              </w:divBdr>
              <w:divsChild>
                <w:div w:id="818570438">
                  <w:marLeft w:val="0"/>
                  <w:marRight w:val="0"/>
                  <w:marTop w:val="0"/>
                  <w:marBottom w:val="0"/>
                  <w:divBdr>
                    <w:top w:val="none" w:sz="0" w:space="0" w:color="auto"/>
                    <w:left w:val="none" w:sz="0" w:space="0" w:color="auto"/>
                    <w:bottom w:val="none" w:sz="0" w:space="0" w:color="auto"/>
                    <w:right w:val="none" w:sz="0" w:space="0" w:color="auto"/>
                  </w:divBdr>
                  <w:divsChild>
                    <w:div w:id="1457871486">
                      <w:marLeft w:val="0"/>
                      <w:marRight w:val="0"/>
                      <w:marTop w:val="0"/>
                      <w:marBottom w:val="0"/>
                      <w:divBdr>
                        <w:top w:val="none" w:sz="0" w:space="0" w:color="auto"/>
                        <w:left w:val="none" w:sz="0" w:space="0" w:color="auto"/>
                        <w:bottom w:val="none" w:sz="0" w:space="0" w:color="auto"/>
                        <w:right w:val="none" w:sz="0" w:space="0" w:color="auto"/>
                      </w:divBdr>
                      <w:divsChild>
                        <w:div w:id="58989312">
                          <w:marLeft w:val="0"/>
                          <w:marRight w:val="0"/>
                          <w:marTop w:val="0"/>
                          <w:marBottom w:val="0"/>
                          <w:divBdr>
                            <w:top w:val="none" w:sz="0" w:space="0" w:color="auto"/>
                            <w:left w:val="none" w:sz="0" w:space="0" w:color="auto"/>
                            <w:bottom w:val="none" w:sz="0" w:space="0" w:color="auto"/>
                            <w:right w:val="none" w:sz="0" w:space="0" w:color="auto"/>
                          </w:divBdr>
                          <w:divsChild>
                            <w:div w:id="4260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121744">
      <w:bodyDiv w:val="1"/>
      <w:marLeft w:val="0"/>
      <w:marRight w:val="0"/>
      <w:marTop w:val="0"/>
      <w:marBottom w:val="0"/>
      <w:divBdr>
        <w:top w:val="none" w:sz="0" w:space="0" w:color="auto"/>
        <w:left w:val="none" w:sz="0" w:space="0" w:color="auto"/>
        <w:bottom w:val="none" w:sz="0" w:space="0" w:color="auto"/>
        <w:right w:val="none" w:sz="0" w:space="0" w:color="auto"/>
      </w:divBdr>
    </w:div>
    <w:div w:id="1039628761">
      <w:bodyDiv w:val="1"/>
      <w:marLeft w:val="0"/>
      <w:marRight w:val="0"/>
      <w:marTop w:val="0"/>
      <w:marBottom w:val="0"/>
      <w:divBdr>
        <w:top w:val="none" w:sz="0" w:space="0" w:color="auto"/>
        <w:left w:val="none" w:sz="0" w:space="0" w:color="auto"/>
        <w:bottom w:val="none" w:sz="0" w:space="0" w:color="auto"/>
        <w:right w:val="none" w:sz="0" w:space="0" w:color="auto"/>
      </w:divBdr>
    </w:div>
    <w:div w:id="1048340247">
      <w:bodyDiv w:val="1"/>
      <w:marLeft w:val="0"/>
      <w:marRight w:val="0"/>
      <w:marTop w:val="0"/>
      <w:marBottom w:val="0"/>
      <w:divBdr>
        <w:top w:val="none" w:sz="0" w:space="0" w:color="auto"/>
        <w:left w:val="none" w:sz="0" w:space="0" w:color="auto"/>
        <w:bottom w:val="none" w:sz="0" w:space="0" w:color="auto"/>
        <w:right w:val="none" w:sz="0" w:space="0" w:color="auto"/>
      </w:divBdr>
    </w:div>
    <w:div w:id="1150903135">
      <w:bodyDiv w:val="1"/>
      <w:marLeft w:val="0"/>
      <w:marRight w:val="0"/>
      <w:marTop w:val="0"/>
      <w:marBottom w:val="0"/>
      <w:divBdr>
        <w:top w:val="none" w:sz="0" w:space="0" w:color="auto"/>
        <w:left w:val="none" w:sz="0" w:space="0" w:color="auto"/>
        <w:bottom w:val="none" w:sz="0" w:space="0" w:color="auto"/>
        <w:right w:val="none" w:sz="0" w:space="0" w:color="auto"/>
      </w:divBdr>
    </w:div>
    <w:div w:id="1276250528">
      <w:bodyDiv w:val="1"/>
      <w:marLeft w:val="0"/>
      <w:marRight w:val="0"/>
      <w:marTop w:val="0"/>
      <w:marBottom w:val="0"/>
      <w:divBdr>
        <w:top w:val="none" w:sz="0" w:space="0" w:color="auto"/>
        <w:left w:val="none" w:sz="0" w:space="0" w:color="auto"/>
        <w:bottom w:val="none" w:sz="0" w:space="0" w:color="auto"/>
        <w:right w:val="none" w:sz="0" w:space="0" w:color="auto"/>
      </w:divBdr>
    </w:div>
    <w:div w:id="1524174530">
      <w:bodyDiv w:val="1"/>
      <w:marLeft w:val="0"/>
      <w:marRight w:val="0"/>
      <w:marTop w:val="0"/>
      <w:marBottom w:val="0"/>
      <w:divBdr>
        <w:top w:val="none" w:sz="0" w:space="0" w:color="auto"/>
        <w:left w:val="none" w:sz="0" w:space="0" w:color="auto"/>
        <w:bottom w:val="none" w:sz="0" w:space="0" w:color="auto"/>
        <w:right w:val="none" w:sz="0" w:space="0" w:color="auto"/>
      </w:divBdr>
    </w:div>
    <w:div w:id="1920483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anaconda.com/enterprise/"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www.anaconda.com/distribution/" TargetMode="External"/><Relationship Id="rId4" Type="http://schemas.openxmlformats.org/officeDocument/2006/relationships/settings" Target="settings.xml"/><Relationship Id="rId9" Type="http://schemas.openxmlformats.org/officeDocument/2006/relationships/hyperlink" Target="http://pypi.python.org/pypi"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78FB5-3BC5-49F3-B4DE-0A0AD3811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61</Pages>
  <Words>12473</Words>
  <Characters>71101</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Sagana B</dc:creator>
  <cp:keywords/>
  <dc:description/>
  <cp:lastModifiedBy>Sagana B</cp:lastModifiedBy>
  <cp:revision>1</cp:revision>
  <dcterms:created xsi:type="dcterms:W3CDTF">2026-01-30T08:47:00Z</dcterms:created>
  <dcterms:modified xsi:type="dcterms:W3CDTF">2026-01-30T09:16:00Z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a6af6aab-fb60-49db-89c3-88320de7478a</vt:lpwstr>
  </property>
</Properties>
</file>